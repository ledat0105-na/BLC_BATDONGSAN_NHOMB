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4B371">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Cơ sở lý thuyết Blockchain</w:t>
      </w:r>
    </w:p>
    <w:p w14:paraId="31DF9722">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 xml:space="preserve"> Blockchain là gì?</w:t>
      </w:r>
    </w:p>
    <w:p w14:paraId="4D6F9C86">
      <w:pPr>
        <w:bidi w:val="0"/>
        <w:rPr>
          <w:rFonts w:hint="default" w:ascii="Times New Roman" w:hAnsi="Times New Roman" w:cs="Times New Roman"/>
          <w:sz w:val="28"/>
          <w:szCs w:val="28"/>
        </w:rPr>
      </w:pPr>
      <w:r>
        <w:rPr>
          <w:rFonts w:hint="default" w:ascii="Times New Roman" w:hAnsi="Times New Roman" w:cs="Times New Roman"/>
          <w:sz w:val="28"/>
          <w:szCs w:val="28"/>
        </w:rPr>
        <w:t>Blockchain (chuỗi khối) là một công nghệ lưu trữ dữ liệu theo dạng các khối (Block) được liên kết với nhau bằng mã băm (Hash). Mỗi khối chứa thông tin về các giao dịch và thông tin liên kết đến khối trước đó.</w:t>
      </w:r>
    </w:p>
    <w:p w14:paraId="78938E5E">
      <w:pPr>
        <w:bidi w:val="0"/>
        <w:rPr>
          <w:rFonts w:hint="default" w:ascii="Times New Roman" w:hAnsi="Times New Roman" w:cs="Times New Roman"/>
          <w:sz w:val="28"/>
          <w:szCs w:val="28"/>
        </w:rPr>
      </w:pPr>
      <w:r>
        <w:rPr>
          <w:rFonts w:hint="default" w:ascii="Times New Roman" w:hAnsi="Times New Roman" w:cs="Times New Roman"/>
          <w:sz w:val="28"/>
          <w:szCs w:val="28"/>
        </w:rPr>
        <w:t>Khác với cơ sở dữ liệu truyền thống thường được quản lý bởi một máy chủ hoặc một tổ chức trung tâm, Blockchain có thể được vận hành trên một mạng gồm nhiều Node. Các Node cùng lưu giữ và kiểm tra dữ liệu, tạo thành một sổ cái phân tán (Distributed Ledger).</w:t>
      </w:r>
    </w:p>
    <w:p w14:paraId="60B1D7B7">
      <w:pPr>
        <w:bidi w:val="0"/>
        <w:rPr>
          <w:rFonts w:hint="default" w:ascii="Times New Roman" w:hAnsi="Times New Roman" w:cs="Times New Roman"/>
          <w:sz w:val="28"/>
          <w:szCs w:val="28"/>
        </w:rPr>
      </w:pPr>
      <w:r>
        <w:rPr>
          <w:rFonts w:hint="default" w:ascii="Times New Roman" w:hAnsi="Times New Roman" w:cs="Times New Roman"/>
          <w:sz w:val="28"/>
          <w:szCs w:val="28"/>
        </w:rPr>
        <w:t>Có thể hình dung Blockchain như một quyển sổ lịch sử giao dịch điện tử. Khi một giao dịch mới được xác nhận, nó được ghi vào một Block và liên kết với các Block trước đó. Vì vậy, lịch sử dữ liệu được lưu lại theo trình tự thời gian.</w:t>
      </w:r>
    </w:p>
    <w:p w14:paraId="3903BC12">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 xml:space="preserve"> Block (Khối)</w:t>
      </w:r>
    </w:p>
    <w:p w14:paraId="24F1E0B9">
      <w:pPr>
        <w:bidi w:val="0"/>
        <w:rPr>
          <w:rFonts w:hint="default" w:ascii="Times New Roman" w:hAnsi="Times New Roman" w:cs="Times New Roman"/>
          <w:sz w:val="28"/>
          <w:szCs w:val="28"/>
        </w:rPr>
      </w:pPr>
      <w:r>
        <w:rPr>
          <w:rFonts w:hint="default" w:ascii="Times New Roman" w:hAnsi="Times New Roman" w:cs="Times New Roman"/>
          <w:sz w:val="28"/>
          <w:szCs w:val="28"/>
        </w:rPr>
        <w:t>Block là đơn vị dữ liệu cơ bản của Blockchain. Một Block thường chứa:</w:t>
      </w:r>
    </w:p>
    <w:p w14:paraId="01868135">
      <w:pPr>
        <w:bidi w:val="0"/>
        <w:rPr>
          <w:rFonts w:hint="default" w:ascii="Times New Roman" w:hAnsi="Times New Roman" w:cs="Times New Roman"/>
          <w:sz w:val="28"/>
          <w:szCs w:val="28"/>
        </w:rPr>
      </w:pPr>
      <w:r>
        <w:rPr>
          <w:rFonts w:hint="default" w:ascii="Times New Roman" w:hAnsi="Times New Roman" w:cs="Times New Roman"/>
          <w:sz w:val="28"/>
          <w:szCs w:val="28"/>
        </w:rPr>
        <w:t>Danh sách các Transaction (giao dịch).</w:t>
      </w:r>
    </w:p>
    <w:p w14:paraId="03BFC32E">
      <w:pPr>
        <w:bidi w:val="0"/>
        <w:rPr>
          <w:rFonts w:hint="default" w:ascii="Times New Roman" w:hAnsi="Times New Roman" w:cs="Times New Roman"/>
          <w:sz w:val="28"/>
          <w:szCs w:val="28"/>
        </w:rPr>
      </w:pPr>
      <w:r>
        <w:rPr>
          <w:rFonts w:hint="default" w:ascii="Times New Roman" w:hAnsi="Times New Roman" w:cs="Times New Roman"/>
          <w:sz w:val="28"/>
          <w:szCs w:val="28"/>
        </w:rPr>
        <w:t>Timestamp – thời gian tạo khối.</w:t>
      </w:r>
    </w:p>
    <w:p w14:paraId="411CC71B">
      <w:pPr>
        <w:bidi w:val="0"/>
        <w:rPr>
          <w:rFonts w:hint="default" w:ascii="Times New Roman" w:hAnsi="Times New Roman" w:cs="Times New Roman"/>
          <w:sz w:val="28"/>
          <w:szCs w:val="28"/>
        </w:rPr>
      </w:pPr>
      <w:r>
        <w:rPr>
          <w:rFonts w:hint="default" w:ascii="Times New Roman" w:hAnsi="Times New Roman" w:cs="Times New Roman"/>
          <w:sz w:val="28"/>
          <w:szCs w:val="28"/>
        </w:rPr>
        <w:t>Hash của chính Block.</w:t>
      </w:r>
    </w:p>
    <w:p w14:paraId="19BD98AA">
      <w:pPr>
        <w:bidi w:val="0"/>
        <w:rPr>
          <w:rFonts w:hint="default" w:ascii="Times New Roman" w:hAnsi="Times New Roman" w:cs="Times New Roman"/>
          <w:sz w:val="28"/>
          <w:szCs w:val="28"/>
        </w:rPr>
      </w:pPr>
      <w:r>
        <w:rPr>
          <w:rFonts w:hint="default" w:ascii="Times New Roman" w:hAnsi="Times New Roman" w:cs="Times New Roman"/>
          <w:sz w:val="28"/>
          <w:szCs w:val="28"/>
        </w:rPr>
        <w:t>Hash của Block trước đó (Previous Hash).</w:t>
      </w:r>
    </w:p>
    <w:p w14:paraId="7E5DD800">
      <w:pPr>
        <w:bidi w:val="0"/>
        <w:rPr>
          <w:rFonts w:hint="default" w:ascii="Times New Roman" w:hAnsi="Times New Roman" w:cs="Times New Roman"/>
          <w:sz w:val="28"/>
          <w:szCs w:val="28"/>
        </w:rPr>
      </w:pPr>
      <w:r>
        <w:rPr>
          <w:rFonts w:hint="default" w:ascii="Times New Roman" w:hAnsi="Times New Roman" w:cs="Times New Roman"/>
          <w:sz w:val="28"/>
          <w:szCs w:val="28"/>
        </w:rPr>
        <w:t>Một số thông tin khác phục vụ quá trình xác thực và đồng thuận.</w:t>
      </w:r>
    </w:p>
    <w:p w14:paraId="7A8116A9">
      <w:pPr>
        <w:bidi w:val="0"/>
        <w:rPr>
          <w:rFonts w:hint="default" w:ascii="Times New Roman" w:hAnsi="Times New Roman" w:cs="Times New Roman"/>
          <w:sz w:val="28"/>
          <w:szCs w:val="28"/>
        </w:rPr>
      </w:pPr>
      <w:r>
        <w:rPr>
          <w:rFonts w:hint="default" w:ascii="Times New Roman" w:hAnsi="Times New Roman" w:cs="Times New Roman"/>
          <w:sz w:val="28"/>
          <w:szCs w:val="28"/>
        </w:rPr>
        <w:t>Ví dụ minh họa cấu trúc liên kết giữa các Block:</w:t>
      </w:r>
    </w:p>
    <w:p w14:paraId="0223CB2D">
      <w:pPr>
        <w:bidi w:val="0"/>
        <w:rPr>
          <w:rFonts w:hint="default" w:ascii="Times New Roman" w:hAnsi="Times New Roman" w:cs="Times New Roman"/>
          <w:sz w:val="28"/>
          <w:szCs w:val="28"/>
        </w:rPr>
      </w:pPr>
      <w:r>
        <w:rPr>
          <w:rFonts w:hint="default" w:ascii="Times New Roman" w:hAnsi="Times New Roman" w:cs="Times New Roman"/>
          <w:sz w:val="28"/>
          <w:szCs w:val="28"/>
        </w:rPr>
        <w:t>Block 1</w:t>
      </w:r>
      <w:r>
        <w:rPr>
          <w:rFonts w:hint="default" w:ascii="Times New Roman" w:hAnsi="Times New Roman" w:cs="Times New Roman"/>
          <w:sz w:val="28"/>
          <w:szCs w:val="28"/>
        </w:rPr>
        <w:br w:type="textWrapping"/>
      </w:r>
      <w:r>
        <w:rPr>
          <w:rFonts w:hint="default" w:ascii="Times New Roman" w:hAnsi="Times New Roman" w:cs="Times New Roman"/>
          <w:sz w:val="28"/>
          <w:szCs w:val="28"/>
        </w:rPr>
        <w:t>├── Transaction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Timestamp</w:t>
      </w:r>
      <w:r>
        <w:rPr>
          <w:rFonts w:hint="default" w:ascii="Times New Roman" w:hAnsi="Times New Roman" w:cs="Times New Roman"/>
          <w:sz w:val="28"/>
          <w:szCs w:val="28"/>
        </w:rPr>
        <w:br w:type="textWrapping"/>
      </w:r>
      <w:r>
        <w:rPr>
          <w:rFonts w:hint="default" w:ascii="Times New Roman" w:hAnsi="Times New Roman" w:cs="Times New Roman"/>
          <w:sz w:val="28"/>
          <w:szCs w:val="28"/>
        </w:rPr>
        <w:t>├── Previous Hash</w:t>
      </w:r>
      <w:r>
        <w:rPr>
          <w:rFonts w:hint="default" w:ascii="Times New Roman" w:hAnsi="Times New Roman" w:cs="Times New Roman"/>
          <w:sz w:val="28"/>
          <w:szCs w:val="28"/>
        </w:rPr>
        <w:br w:type="textWrapping"/>
      </w:r>
      <w:r>
        <w:rPr>
          <w:rFonts w:hint="default" w:ascii="Times New Roman" w:hAnsi="Times New Roman" w:cs="Times New Roman"/>
          <w:sz w:val="28"/>
          <w:szCs w:val="28"/>
        </w:rPr>
        <w:t>└── Hash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Block 2</w:t>
      </w:r>
      <w:r>
        <w:rPr>
          <w:rFonts w:hint="default" w:ascii="Times New Roman" w:hAnsi="Times New Roman" w:cs="Times New Roman"/>
          <w:sz w:val="28"/>
          <w:szCs w:val="28"/>
        </w:rPr>
        <w:br w:type="textWrapping"/>
      </w:r>
      <w:r>
        <w:rPr>
          <w:rFonts w:hint="default" w:ascii="Times New Roman" w:hAnsi="Times New Roman" w:cs="Times New Roman"/>
          <w:sz w:val="28"/>
          <w:szCs w:val="28"/>
        </w:rPr>
        <w:t>├── Transaction</w:t>
      </w:r>
      <w:bookmarkStart w:id="0" w:name="_GoBack"/>
      <w:bookmarkEnd w:id="0"/>
      <w:r>
        <w:rPr>
          <w:rFonts w:hint="default" w:ascii="Times New Roman" w:hAnsi="Times New Roman" w:cs="Times New Roman"/>
          <w:sz w:val="28"/>
          <w:szCs w:val="28"/>
        </w:rPr>
        <w:br w:type="textWrapping"/>
      </w:r>
      <w:r>
        <w:rPr>
          <w:rFonts w:hint="default" w:ascii="Times New Roman" w:hAnsi="Times New Roman" w:cs="Times New Roman"/>
          <w:sz w:val="28"/>
          <w:szCs w:val="28"/>
        </w:rPr>
        <w:t>├── Timestamp</w:t>
      </w:r>
      <w:r>
        <w:rPr>
          <w:rFonts w:hint="default" w:ascii="Times New Roman" w:hAnsi="Times New Roman" w:cs="Times New Roman"/>
          <w:sz w:val="28"/>
          <w:szCs w:val="28"/>
        </w:rPr>
        <w:br w:type="textWrapping"/>
      </w:r>
      <w:r>
        <w:rPr>
          <w:rFonts w:hint="default" w:ascii="Times New Roman" w:hAnsi="Times New Roman" w:cs="Times New Roman"/>
          <w:sz w:val="28"/>
          <w:szCs w:val="28"/>
        </w:rPr>
        <w:t>├── Previous Hash = Hash của Block 1</w:t>
      </w:r>
      <w:r>
        <w:rPr>
          <w:rFonts w:hint="default" w:ascii="Times New Roman" w:hAnsi="Times New Roman" w:cs="Times New Roman"/>
          <w:sz w:val="28"/>
          <w:szCs w:val="28"/>
        </w:rPr>
        <w:br w:type="textWrapping"/>
      </w:r>
      <w:r>
        <w:rPr>
          <w:rFonts w:hint="default" w:ascii="Times New Roman" w:hAnsi="Times New Roman" w:cs="Times New Roman"/>
          <w:sz w:val="28"/>
          <w:szCs w:val="28"/>
        </w:rPr>
        <w:t>└── Hash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Block 3</w:t>
      </w:r>
      <w:r>
        <w:rPr>
          <w:rFonts w:hint="default" w:ascii="Times New Roman" w:hAnsi="Times New Roman" w:cs="Times New Roman"/>
          <w:sz w:val="28"/>
          <w:szCs w:val="28"/>
        </w:rPr>
        <w:br w:type="textWrapping"/>
      </w:r>
      <w:r>
        <w:rPr>
          <w:rFonts w:hint="default" w:ascii="Times New Roman" w:hAnsi="Times New Roman" w:cs="Times New Roman"/>
          <w:sz w:val="28"/>
          <w:szCs w:val="28"/>
        </w:rPr>
        <w:t>├── Transaction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Timestamp</w:t>
      </w:r>
      <w:r>
        <w:rPr>
          <w:rFonts w:hint="default" w:ascii="Times New Roman" w:hAnsi="Times New Roman" w:cs="Times New Roman"/>
          <w:sz w:val="28"/>
          <w:szCs w:val="28"/>
        </w:rPr>
        <w:br w:type="textWrapping"/>
      </w:r>
      <w:r>
        <w:rPr>
          <w:rFonts w:hint="default" w:ascii="Times New Roman" w:hAnsi="Times New Roman" w:cs="Times New Roman"/>
          <w:sz w:val="28"/>
          <w:szCs w:val="28"/>
        </w:rPr>
        <w:t>├── Previous Hash = Hash của Block 2</w:t>
      </w:r>
      <w:r>
        <w:rPr>
          <w:rFonts w:hint="default" w:ascii="Times New Roman" w:hAnsi="Times New Roman" w:cs="Times New Roman"/>
          <w:sz w:val="28"/>
          <w:szCs w:val="28"/>
        </w:rPr>
        <w:br w:type="textWrapping"/>
      </w:r>
      <w:r>
        <w:rPr>
          <w:rFonts w:hint="default" w:ascii="Times New Roman" w:hAnsi="Times New Roman" w:cs="Times New Roman"/>
          <w:sz w:val="28"/>
          <w:szCs w:val="28"/>
        </w:rPr>
        <w:t>└── Hash</w:t>
      </w:r>
    </w:p>
    <w:p w14:paraId="7708B7ED">
      <w:pPr>
        <w:bidi w:val="0"/>
        <w:rPr>
          <w:rFonts w:hint="default" w:ascii="Times New Roman" w:hAnsi="Times New Roman" w:cs="Times New Roman"/>
          <w:sz w:val="28"/>
          <w:szCs w:val="28"/>
        </w:rPr>
      </w:pPr>
      <w:r>
        <w:rPr>
          <w:rFonts w:hint="default" w:ascii="Times New Roman" w:hAnsi="Times New Roman" w:cs="Times New Roman"/>
          <w:sz w:val="28"/>
          <w:szCs w:val="28"/>
        </w:rPr>
        <w:t>Việc mỗi Block chứa Hash của Block trước giúp các Block liên kết thành một chuỗi. Nếu dữ liệu của một Block bị thay đổi, Hash của Block đó cũng thay đổi, làm cho liên kết với các Block tiếp theo không còn phù hợp.</w:t>
      </w:r>
    </w:p>
    <w:p w14:paraId="61889EA6">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Hash (Mã băm)</w:t>
      </w:r>
    </w:p>
    <w:p w14:paraId="466DD05D">
      <w:pPr>
        <w:bidi w:val="0"/>
        <w:rPr>
          <w:rFonts w:hint="default" w:ascii="Times New Roman" w:hAnsi="Times New Roman" w:cs="Times New Roman"/>
          <w:sz w:val="28"/>
          <w:szCs w:val="28"/>
        </w:rPr>
      </w:pPr>
      <w:r>
        <w:rPr>
          <w:rFonts w:hint="default" w:ascii="Times New Roman" w:hAnsi="Times New Roman" w:cs="Times New Roman"/>
          <w:sz w:val="28"/>
          <w:szCs w:val="28"/>
        </w:rPr>
        <w:t>Hash là kết quả của một hàm băm mật mã (ví dụ: SHA-256), biến đổi dữ liệu đầu vào thành một chuỗi ký tự cố định độ dài, duy nhất và không thể đảo ngược.</w:t>
      </w:r>
    </w:p>
    <w:p w14:paraId="6E1CCB65">
      <w:pPr>
        <w:bidi w:val="0"/>
        <w:rPr>
          <w:rFonts w:hint="default" w:ascii="Times New Roman" w:hAnsi="Times New Roman" w:cs="Times New Roman"/>
          <w:sz w:val="28"/>
          <w:szCs w:val="28"/>
        </w:rPr>
      </w:pPr>
      <w:r>
        <w:rPr>
          <w:rFonts w:hint="default" w:ascii="Times New Roman" w:hAnsi="Times New Roman" w:cs="Times New Roman"/>
          <w:sz w:val="28"/>
          <w:szCs w:val="28"/>
        </w:rPr>
        <w:t>Ví dụ:</w:t>
      </w:r>
    </w:p>
    <w:p w14:paraId="29F4EC01">
      <w:pPr>
        <w:bidi w:val="0"/>
        <w:rPr>
          <w:rFonts w:hint="default" w:ascii="Times New Roman" w:hAnsi="Times New Roman" w:cs="Times New Roman"/>
          <w:sz w:val="28"/>
          <w:szCs w:val="28"/>
        </w:rPr>
      </w:pPr>
      <w:r>
        <w:rPr>
          <w:rFonts w:hint="default" w:ascii="Times New Roman" w:hAnsi="Times New Roman" w:cs="Times New Roman"/>
          <w:sz w:val="28"/>
          <w:szCs w:val="28"/>
        </w:rPr>
        <w:t>Dữ liệu:</w:t>
      </w:r>
      <w:r>
        <w:rPr>
          <w:rFonts w:hint="default" w:ascii="Times New Roman" w:hAnsi="Times New Roman" w:cs="Times New Roman"/>
          <w:sz w:val="28"/>
          <w:szCs w:val="28"/>
        </w:rPr>
        <w:br w:type="textWrapping"/>
      </w:r>
      <w:r>
        <w:rPr>
          <w:rFonts w:hint="default" w:ascii="Times New Roman" w:hAnsi="Times New Roman" w:cs="Times New Roman"/>
          <w:sz w:val="28"/>
          <w:szCs w:val="28"/>
        </w:rPr>
        <w:t>"Nguyễn Văn A sở hữu căn hộ A101"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Hash</w:t>
      </w:r>
      <w:r>
        <w:rPr>
          <w:rFonts w:hint="default" w:ascii="Times New Roman" w:hAnsi="Times New Roman" w:cs="Times New Roman"/>
          <w:sz w:val="28"/>
          <w:szCs w:val="28"/>
        </w:rPr>
        <w:br w:type="textWrapping"/>
      </w:r>
      <w:r>
        <w:rPr>
          <w:rFonts w:hint="default" w:ascii="Times New Roman" w:hAnsi="Times New Roman" w:cs="Times New Roman"/>
          <w:sz w:val="28"/>
          <w:szCs w:val="28"/>
        </w:rPr>
        <w:t>Hash:</w:t>
      </w:r>
      <w:r>
        <w:rPr>
          <w:rFonts w:hint="default" w:ascii="Times New Roman" w:hAnsi="Times New Roman" w:cs="Times New Roman"/>
          <w:sz w:val="28"/>
          <w:szCs w:val="28"/>
        </w:rPr>
        <w:br w:type="textWrapping"/>
      </w:r>
      <w:r>
        <w:rPr>
          <w:rFonts w:hint="default" w:ascii="Times New Roman" w:hAnsi="Times New Roman" w:cs="Times New Roman"/>
          <w:sz w:val="28"/>
          <w:szCs w:val="28"/>
        </w:rPr>
        <w:t>7a91...c42f</w:t>
      </w:r>
    </w:p>
    <w:p w14:paraId="04B4E183">
      <w:pPr>
        <w:bidi w:val="0"/>
        <w:rPr>
          <w:rFonts w:hint="default" w:ascii="Times New Roman" w:hAnsi="Times New Roman" w:cs="Times New Roman"/>
          <w:sz w:val="28"/>
          <w:szCs w:val="28"/>
        </w:rPr>
      </w:pPr>
      <w:r>
        <w:rPr>
          <w:rFonts w:hint="default" w:ascii="Times New Roman" w:hAnsi="Times New Roman" w:cs="Times New Roman"/>
          <w:sz w:val="28"/>
          <w:szCs w:val="28"/>
        </w:rPr>
        <w:t>Chỉ cần thay đổi một phần rất nhỏ của dữ liệu thì giá trị Hash tạo ra có thể thay đổi hoàn toàn. Đây là cơ sở để phát hiện gian lận.</w:t>
      </w:r>
    </w:p>
    <w:p w14:paraId="0E544A2C">
      <w:pPr>
        <w:bidi w:val="0"/>
        <w:rPr>
          <w:rFonts w:hint="default" w:ascii="Times New Roman" w:hAnsi="Times New Roman" w:cs="Times New Roman"/>
          <w:sz w:val="28"/>
          <w:szCs w:val="28"/>
        </w:rPr>
      </w:pPr>
      <w:r>
        <w:rPr>
          <w:rFonts w:hint="default" w:ascii="Times New Roman" w:hAnsi="Times New Roman" w:cs="Times New Roman"/>
          <w:sz w:val="28"/>
          <w:szCs w:val="28"/>
        </w:rPr>
        <w:t>Hash có vai trò:</w:t>
      </w:r>
    </w:p>
    <w:p w14:paraId="55B8CA03">
      <w:pPr>
        <w:bidi w:val="0"/>
        <w:rPr>
          <w:rFonts w:hint="default" w:ascii="Times New Roman" w:hAnsi="Times New Roman" w:cs="Times New Roman"/>
          <w:sz w:val="28"/>
          <w:szCs w:val="28"/>
        </w:rPr>
      </w:pPr>
      <w:r>
        <w:rPr>
          <w:rFonts w:hint="default" w:ascii="Times New Roman" w:hAnsi="Times New Roman" w:cs="Times New Roman"/>
          <w:sz w:val="28"/>
          <w:szCs w:val="28"/>
        </w:rPr>
        <w:t>Kiểm tra tính toàn vẹn của dữ liệu.</w:t>
      </w:r>
    </w:p>
    <w:p w14:paraId="71CCE06A">
      <w:pPr>
        <w:bidi w:val="0"/>
        <w:rPr>
          <w:rFonts w:hint="default" w:ascii="Times New Roman" w:hAnsi="Times New Roman" w:cs="Times New Roman"/>
          <w:sz w:val="28"/>
          <w:szCs w:val="28"/>
        </w:rPr>
      </w:pPr>
      <w:r>
        <w:rPr>
          <w:rFonts w:hint="default" w:ascii="Times New Roman" w:hAnsi="Times New Roman" w:cs="Times New Roman"/>
          <w:sz w:val="28"/>
          <w:szCs w:val="28"/>
        </w:rPr>
        <w:t>Liên kết các Block với nhau.</w:t>
      </w:r>
    </w:p>
    <w:p w14:paraId="3C03BA9F">
      <w:pPr>
        <w:bidi w:val="0"/>
        <w:rPr>
          <w:rFonts w:hint="default" w:ascii="Times New Roman" w:hAnsi="Times New Roman" w:cs="Times New Roman"/>
          <w:sz w:val="28"/>
          <w:szCs w:val="28"/>
        </w:rPr>
      </w:pPr>
      <w:r>
        <w:rPr>
          <w:rFonts w:hint="default" w:ascii="Times New Roman" w:hAnsi="Times New Roman" w:cs="Times New Roman"/>
          <w:sz w:val="28"/>
          <w:szCs w:val="28"/>
        </w:rPr>
        <w:t>Phát hiện dữ liệu bị thay đổi.</w:t>
      </w:r>
    </w:p>
    <w:p w14:paraId="0418CAF0">
      <w:pPr>
        <w:bidi w:val="0"/>
        <w:rPr>
          <w:rFonts w:hint="default" w:ascii="Times New Roman" w:hAnsi="Times New Roman" w:cs="Times New Roman"/>
          <w:sz w:val="28"/>
          <w:szCs w:val="28"/>
        </w:rPr>
      </w:pPr>
      <w:r>
        <w:rPr>
          <w:rFonts w:hint="default" w:ascii="Times New Roman" w:hAnsi="Times New Roman" w:cs="Times New Roman"/>
          <w:sz w:val="28"/>
          <w:szCs w:val="28"/>
        </w:rPr>
        <w:t>Hỗ trợ xác thực dữ liệu trong Blockchain.</w:t>
      </w:r>
    </w:p>
    <w:p w14:paraId="394C2E3F">
      <w:pPr>
        <w:bidi w:val="0"/>
        <w:rPr>
          <w:rFonts w:hint="default" w:ascii="Times New Roman" w:hAnsi="Times New Roman" w:cs="Times New Roman"/>
          <w:sz w:val="28"/>
          <w:szCs w:val="28"/>
        </w:rPr>
      </w:pPr>
      <w:r>
        <w:rPr>
          <w:rFonts w:hint="default" w:ascii="Times New Roman" w:hAnsi="Times New Roman" w:cs="Times New Roman"/>
          <w:sz w:val="28"/>
          <w:szCs w:val="28"/>
        </w:rPr>
        <w:t>Trong blockchain, mỗi khối lưu hash của khối trước; nếu dữ liệu khối trước bị sửa, hash sẽ không khớp và toàn bộ chuỗi sau đó trở nên không hợp lệ.</w:t>
      </w:r>
    </w:p>
    <w:p w14:paraId="5AE16FC6">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Transaction (Giao dịch)</w:t>
      </w:r>
    </w:p>
    <w:p w14:paraId="1ED2237F">
      <w:pPr>
        <w:bidi w:val="0"/>
        <w:rPr>
          <w:rFonts w:hint="default" w:ascii="Times New Roman" w:hAnsi="Times New Roman" w:cs="Times New Roman"/>
          <w:sz w:val="28"/>
          <w:szCs w:val="28"/>
        </w:rPr>
      </w:pPr>
      <w:r>
        <w:rPr>
          <w:rFonts w:hint="default" w:ascii="Times New Roman" w:hAnsi="Times New Roman" w:cs="Times New Roman"/>
          <w:sz w:val="28"/>
          <w:szCs w:val="28"/>
        </w:rPr>
        <w:t>Transaction là một hành động hoặc sự kiện được ghi nhận trên Blockchain, đại diện cho việc thay đổi trạng thái dữ liệu (ví dụ: chuyển quyền sở hữu tài sản từ A sang B).</w:t>
      </w:r>
    </w:p>
    <w:p w14:paraId="6F3CBC3C">
      <w:pPr>
        <w:bidi w:val="0"/>
        <w:rPr>
          <w:rFonts w:hint="default" w:ascii="Times New Roman" w:hAnsi="Times New Roman" w:cs="Times New Roman"/>
          <w:sz w:val="28"/>
          <w:szCs w:val="28"/>
        </w:rPr>
      </w:pPr>
      <w:r>
        <w:rPr>
          <w:rFonts w:hint="default" w:ascii="Times New Roman" w:hAnsi="Times New Roman" w:cs="Times New Roman"/>
          <w:sz w:val="28"/>
          <w:szCs w:val="28"/>
        </w:rPr>
        <w:t>Mỗi giao dịch thường có: người gửi, người nhận, nội dung/giá trị, chữ ký số để xác thực.</w:t>
      </w:r>
    </w:p>
    <w:p w14:paraId="343BE40C">
      <w:pPr>
        <w:bidi w:val="0"/>
        <w:rPr>
          <w:rFonts w:hint="default" w:ascii="Times New Roman" w:hAnsi="Times New Roman" w:cs="Times New Roman"/>
          <w:sz w:val="28"/>
          <w:szCs w:val="28"/>
        </w:rPr>
      </w:pPr>
      <w:r>
        <w:rPr>
          <w:rFonts w:hint="default" w:ascii="Times New Roman" w:hAnsi="Times New Roman" w:cs="Times New Roman"/>
          <w:sz w:val="28"/>
          <w:szCs w:val="28"/>
        </w:rPr>
        <w:t>Trong lĩnh vực bất động sản, Transaction có thể đại diện cho:</w:t>
      </w:r>
    </w:p>
    <w:p w14:paraId="0A585BB3">
      <w:pPr>
        <w:bidi w:val="0"/>
        <w:rPr>
          <w:rFonts w:hint="default" w:ascii="Times New Roman" w:hAnsi="Times New Roman" w:cs="Times New Roman"/>
          <w:sz w:val="28"/>
          <w:szCs w:val="28"/>
        </w:rPr>
      </w:pPr>
      <w:r>
        <w:rPr>
          <w:rFonts w:hint="default" w:ascii="Times New Roman" w:hAnsi="Times New Roman" w:cs="Times New Roman"/>
          <w:sz w:val="28"/>
          <w:szCs w:val="28"/>
        </w:rPr>
        <w:t>Đăng ký quyền sở hữu bất động sản.</w:t>
      </w:r>
    </w:p>
    <w:p w14:paraId="3FD1DA4A">
      <w:pPr>
        <w:bidi w:val="0"/>
        <w:rPr>
          <w:rFonts w:hint="default" w:ascii="Times New Roman" w:hAnsi="Times New Roman" w:cs="Times New Roman"/>
          <w:sz w:val="28"/>
          <w:szCs w:val="28"/>
        </w:rPr>
      </w:pPr>
      <w:r>
        <w:rPr>
          <w:rFonts w:hint="default" w:ascii="Times New Roman" w:hAnsi="Times New Roman" w:cs="Times New Roman"/>
          <w:sz w:val="28"/>
          <w:szCs w:val="28"/>
        </w:rPr>
        <w:t>Chuyển quyền sở hữu từ người A sang người B.</w:t>
      </w:r>
    </w:p>
    <w:p w14:paraId="5EB5D1A8">
      <w:pPr>
        <w:bidi w:val="0"/>
        <w:rPr>
          <w:rFonts w:hint="default" w:ascii="Times New Roman" w:hAnsi="Times New Roman" w:cs="Times New Roman"/>
          <w:sz w:val="28"/>
          <w:szCs w:val="28"/>
        </w:rPr>
      </w:pPr>
      <w:r>
        <w:rPr>
          <w:rFonts w:hint="default" w:ascii="Times New Roman" w:hAnsi="Times New Roman" w:cs="Times New Roman"/>
          <w:sz w:val="28"/>
          <w:szCs w:val="28"/>
        </w:rPr>
        <w:t>Mua bán bất động sản.</w:t>
      </w:r>
    </w:p>
    <w:p w14:paraId="3156A079">
      <w:pPr>
        <w:bidi w:val="0"/>
        <w:rPr>
          <w:rFonts w:hint="default" w:ascii="Times New Roman" w:hAnsi="Times New Roman" w:cs="Times New Roman"/>
          <w:sz w:val="28"/>
          <w:szCs w:val="28"/>
        </w:rPr>
      </w:pPr>
      <w:r>
        <w:rPr>
          <w:rFonts w:hint="default" w:ascii="Times New Roman" w:hAnsi="Times New Roman" w:cs="Times New Roman"/>
          <w:sz w:val="28"/>
          <w:szCs w:val="28"/>
        </w:rPr>
        <w:t>Thế chấp bất động sản.</w:t>
      </w:r>
    </w:p>
    <w:p w14:paraId="10A31D37">
      <w:pPr>
        <w:bidi w:val="0"/>
        <w:rPr>
          <w:rFonts w:hint="default" w:ascii="Times New Roman" w:hAnsi="Times New Roman" w:cs="Times New Roman"/>
          <w:sz w:val="28"/>
          <w:szCs w:val="28"/>
        </w:rPr>
      </w:pPr>
      <w:r>
        <w:rPr>
          <w:rFonts w:hint="default" w:ascii="Times New Roman" w:hAnsi="Times New Roman" w:cs="Times New Roman"/>
          <w:sz w:val="28"/>
          <w:szCs w:val="28"/>
        </w:rPr>
        <w:t>Giải chấp.</w:t>
      </w:r>
    </w:p>
    <w:p w14:paraId="6077A14B">
      <w:pPr>
        <w:bidi w:val="0"/>
        <w:rPr>
          <w:rFonts w:hint="default" w:ascii="Times New Roman" w:hAnsi="Times New Roman" w:cs="Times New Roman"/>
          <w:sz w:val="28"/>
          <w:szCs w:val="28"/>
        </w:rPr>
      </w:pPr>
      <w:r>
        <w:rPr>
          <w:rFonts w:hint="default" w:ascii="Times New Roman" w:hAnsi="Times New Roman" w:cs="Times New Roman"/>
          <w:sz w:val="28"/>
          <w:szCs w:val="28"/>
        </w:rPr>
        <w:t>Cập nhật thông tin liên quan đến tài sản.</w:t>
      </w:r>
    </w:p>
    <w:p w14:paraId="14410638">
      <w:pPr>
        <w:bidi w:val="0"/>
        <w:rPr>
          <w:rFonts w:hint="default" w:ascii="Times New Roman" w:hAnsi="Times New Roman" w:cs="Times New Roman"/>
          <w:sz w:val="28"/>
          <w:szCs w:val="28"/>
        </w:rPr>
      </w:pPr>
      <w:r>
        <w:rPr>
          <w:rFonts w:hint="default" w:ascii="Times New Roman" w:hAnsi="Times New Roman" w:cs="Times New Roman"/>
          <w:sz w:val="28"/>
          <w:szCs w:val="28"/>
        </w:rPr>
        <w:t>Ví dụ:</w:t>
      </w:r>
    </w:p>
    <w:p w14:paraId="2FABDC50">
      <w:pPr>
        <w:bidi w:val="0"/>
        <w:rPr>
          <w:rFonts w:hint="default" w:ascii="Times New Roman" w:hAnsi="Times New Roman" w:cs="Times New Roman"/>
          <w:sz w:val="28"/>
          <w:szCs w:val="28"/>
        </w:rPr>
      </w:pPr>
      <w:r>
        <w:rPr>
          <w:rFonts w:hint="default" w:ascii="Times New Roman" w:hAnsi="Times New Roman" w:cs="Times New Roman"/>
          <w:sz w:val="28"/>
          <w:szCs w:val="28"/>
        </w:rPr>
        <w:t>Transaction: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Người bán: Nguyễn Văn A</w:t>
      </w:r>
      <w:r>
        <w:rPr>
          <w:rFonts w:hint="default" w:ascii="Times New Roman" w:hAnsi="Times New Roman" w:cs="Times New Roman"/>
          <w:sz w:val="28"/>
          <w:szCs w:val="28"/>
        </w:rPr>
        <w:br w:type="textWrapping"/>
      </w:r>
      <w:r>
        <w:rPr>
          <w:rFonts w:hint="default" w:ascii="Times New Roman" w:hAnsi="Times New Roman" w:cs="Times New Roman"/>
          <w:sz w:val="28"/>
          <w:szCs w:val="28"/>
        </w:rPr>
        <w:t>Người mua: Trần Văn B</w:t>
      </w:r>
      <w:r>
        <w:rPr>
          <w:rFonts w:hint="default" w:ascii="Times New Roman" w:hAnsi="Times New Roman" w:cs="Times New Roman"/>
          <w:sz w:val="28"/>
          <w:szCs w:val="28"/>
        </w:rPr>
        <w:br w:type="textWrapping"/>
      </w:r>
      <w:r>
        <w:rPr>
          <w:rFonts w:hint="default" w:ascii="Times New Roman" w:hAnsi="Times New Roman" w:cs="Times New Roman"/>
          <w:sz w:val="28"/>
          <w:szCs w:val="28"/>
        </w:rPr>
        <w:t>Tài sản: Căn hộ A101</w:t>
      </w:r>
      <w:r>
        <w:rPr>
          <w:rFonts w:hint="default" w:ascii="Times New Roman" w:hAnsi="Times New Roman" w:cs="Times New Roman"/>
          <w:sz w:val="28"/>
          <w:szCs w:val="28"/>
        </w:rPr>
        <w:br w:type="textWrapping"/>
      </w:r>
      <w:r>
        <w:rPr>
          <w:rFonts w:hint="default" w:ascii="Times New Roman" w:hAnsi="Times New Roman" w:cs="Times New Roman"/>
          <w:sz w:val="28"/>
          <w:szCs w:val="28"/>
        </w:rPr>
        <w:t>Giá trị giao dịch: 2.000.000.000 VNĐ</w:t>
      </w:r>
      <w:r>
        <w:rPr>
          <w:rFonts w:hint="default" w:ascii="Times New Roman" w:hAnsi="Times New Roman" w:cs="Times New Roman"/>
          <w:sz w:val="28"/>
          <w:szCs w:val="28"/>
        </w:rPr>
        <w:br w:type="textWrapping"/>
      </w:r>
      <w:r>
        <w:rPr>
          <w:rFonts w:hint="default" w:ascii="Times New Roman" w:hAnsi="Times New Roman" w:cs="Times New Roman"/>
          <w:sz w:val="28"/>
          <w:szCs w:val="28"/>
        </w:rPr>
        <w:t>Thời gian: 24/09/2026</w:t>
      </w:r>
    </w:p>
    <w:p w14:paraId="3D1F86C3">
      <w:pPr>
        <w:bidi w:val="0"/>
        <w:rPr>
          <w:rFonts w:hint="default" w:ascii="Times New Roman" w:hAnsi="Times New Roman" w:cs="Times New Roman"/>
          <w:sz w:val="28"/>
          <w:szCs w:val="28"/>
        </w:rPr>
      </w:pPr>
      <w:r>
        <w:rPr>
          <w:rFonts w:hint="default" w:ascii="Times New Roman" w:hAnsi="Times New Roman" w:cs="Times New Roman"/>
          <w:sz w:val="28"/>
          <w:szCs w:val="28"/>
        </w:rPr>
        <w:t>Sau khi Transaction được xác minh và chấp nhận, nó có thể được đưa vào một Block để lưu trữ trên Blockchain.</w:t>
      </w:r>
    </w:p>
    <w:p w14:paraId="4F9B6ABD">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 xml:space="preserve"> Timestamp (Dấu thời gian)</w:t>
      </w:r>
    </w:p>
    <w:p w14:paraId="6318F89C">
      <w:pPr>
        <w:bidi w:val="0"/>
        <w:rPr>
          <w:rFonts w:hint="default" w:ascii="Times New Roman" w:hAnsi="Times New Roman" w:cs="Times New Roman"/>
          <w:sz w:val="28"/>
          <w:szCs w:val="28"/>
        </w:rPr>
      </w:pPr>
      <w:r>
        <w:rPr>
          <w:rFonts w:hint="default" w:ascii="Times New Roman" w:hAnsi="Times New Roman" w:cs="Times New Roman"/>
          <w:sz w:val="28"/>
          <w:szCs w:val="28"/>
        </w:rPr>
        <w:t>Timestamp là thời điểm chính xác (ngày/giờ) giao dịch được đóng gói vào khối, được gắn cố định vào header của Block.</w:t>
      </w:r>
    </w:p>
    <w:p w14:paraId="39C3F4C0">
      <w:pPr>
        <w:bidi w:val="0"/>
        <w:rPr>
          <w:rFonts w:hint="default" w:ascii="Times New Roman" w:hAnsi="Times New Roman" w:cs="Times New Roman"/>
          <w:sz w:val="28"/>
          <w:szCs w:val="28"/>
        </w:rPr>
      </w:pPr>
      <w:r>
        <w:rPr>
          <w:rFonts w:hint="default" w:ascii="Times New Roman" w:hAnsi="Times New Roman" w:cs="Times New Roman"/>
          <w:sz w:val="28"/>
          <w:szCs w:val="28"/>
        </w:rPr>
        <w:t>Ví dụ:</w:t>
      </w:r>
    </w:p>
    <w:p w14:paraId="00A05D7F">
      <w:pPr>
        <w:bidi w:val="0"/>
        <w:rPr>
          <w:rFonts w:hint="default" w:ascii="Times New Roman" w:hAnsi="Times New Roman" w:cs="Times New Roman"/>
          <w:sz w:val="28"/>
          <w:szCs w:val="28"/>
        </w:rPr>
      </w:pPr>
      <w:r>
        <w:rPr>
          <w:rFonts w:hint="default" w:ascii="Times New Roman" w:hAnsi="Times New Roman" w:cs="Times New Roman"/>
          <w:sz w:val="28"/>
          <w:szCs w:val="28"/>
        </w:rPr>
        <w:t>24/09/2026 08:00</w:t>
      </w:r>
      <w:r>
        <w:rPr>
          <w:rFonts w:hint="default" w:ascii="Times New Roman" w:hAnsi="Times New Roman" w:cs="Times New Roman"/>
          <w:sz w:val="28"/>
          <w:szCs w:val="28"/>
        </w:rPr>
        <w:br w:type="textWrapping"/>
      </w:r>
      <w:r>
        <w:rPr>
          <w:rFonts w:hint="default" w:ascii="Times New Roman" w:hAnsi="Times New Roman" w:cs="Times New Roman"/>
          <w:sz w:val="28"/>
          <w:szCs w:val="28"/>
        </w:rPr>
        <w:t>Nguyễn Văn A → Trần Văn B</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25/09/2026 14:30</w:t>
      </w:r>
      <w:r>
        <w:rPr>
          <w:rFonts w:hint="default" w:ascii="Times New Roman" w:hAnsi="Times New Roman" w:cs="Times New Roman"/>
          <w:sz w:val="28"/>
          <w:szCs w:val="28"/>
        </w:rPr>
        <w:br w:type="textWrapping"/>
      </w:r>
      <w:r>
        <w:rPr>
          <w:rFonts w:hint="default" w:ascii="Times New Roman" w:hAnsi="Times New Roman" w:cs="Times New Roman"/>
          <w:sz w:val="28"/>
          <w:szCs w:val="28"/>
        </w:rPr>
        <w:t>Trần Văn B → Lê Văn C</w:t>
      </w:r>
    </w:p>
    <w:p w14:paraId="59C14686">
      <w:pPr>
        <w:bidi w:val="0"/>
        <w:rPr>
          <w:rFonts w:hint="default" w:ascii="Times New Roman" w:hAnsi="Times New Roman" w:cs="Times New Roman"/>
          <w:sz w:val="28"/>
          <w:szCs w:val="28"/>
        </w:rPr>
      </w:pPr>
      <w:r>
        <w:rPr>
          <w:rFonts w:hint="default" w:ascii="Times New Roman" w:hAnsi="Times New Roman" w:cs="Times New Roman"/>
          <w:sz w:val="28"/>
          <w:szCs w:val="28"/>
        </w:rPr>
        <w:t>Mỗi timestamp được nhúng vào hash của khối, và khối tiếp theo lại chứa hash của khối trước — tạo thành "chuỗi các timestamp được băm". Điều này đảm bảo thứ tự thời gian của giao dịch là bất biến và có thể kiểm chứng.</w:t>
      </w:r>
    </w:p>
    <w:p w14:paraId="204A6AFF">
      <w:pPr>
        <w:bidi w:val="0"/>
        <w:rPr>
          <w:rFonts w:hint="default" w:ascii="Times New Roman" w:hAnsi="Times New Roman" w:cs="Times New Roman"/>
          <w:sz w:val="28"/>
          <w:szCs w:val="28"/>
        </w:rPr>
      </w:pPr>
      <w:r>
        <w:rPr>
          <w:rFonts w:hint="default" w:ascii="Times New Roman" w:hAnsi="Times New Roman" w:cs="Times New Roman"/>
          <w:sz w:val="28"/>
          <w:szCs w:val="28"/>
        </w:rPr>
        <w:t>Trong hệ thống quản lý bất động sản, Timestamp giúp xây dựng lịch sử của một tài sản theo thời gian, tạo bằng chứng thứ tự sự kiện rõ ràng và giảm tranh chấp.</w:t>
      </w:r>
    </w:p>
    <w:p w14:paraId="1FAFEDED">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 xml:space="preserve"> Node (Nút mạng)</w:t>
      </w:r>
    </w:p>
    <w:p w14:paraId="322AF46A">
      <w:pPr>
        <w:bidi w:val="0"/>
        <w:rPr>
          <w:rFonts w:hint="default" w:ascii="Times New Roman" w:hAnsi="Times New Roman" w:cs="Times New Roman"/>
          <w:sz w:val="28"/>
          <w:szCs w:val="28"/>
        </w:rPr>
      </w:pPr>
      <w:r>
        <w:rPr>
          <w:rFonts w:hint="default" w:ascii="Times New Roman" w:hAnsi="Times New Roman" w:cs="Times New Roman"/>
          <w:sz w:val="28"/>
          <w:szCs w:val="28"/>
        </w:rPr>
        <w:t>Node là một thiết bị hoặc máy tính tham gia vào mạng Blockchain, lưu bản sao dữ liệu và/hoặc tham gia xác thực giao dịch mới.</w:t>
      </w:r>
    </w:p>
    <w:p w14:paraId="3FFB6EE3">
      <w:pPr>
        <w:bidi w:val="0"/>
        <w:rPr>
          <w:rFonts w:hint="default" w:ascii="Times New Roman" w:hAnsi="Times New Roman" w:cs="Times New Roman"/>
          <w:sz w:val="28"/>
          <w:szCs w:val="28"/>
        </w:rPr>
      </w:pPr>
      <w:r>
        <w:rPr>
          <w:rFonts w:hint="default" w:ascii="Times New Roman" w:hAnsi="Times New Roman" w:cs="Times New Roman"/>
          <w:sz w:val="28"/>
          <w:szCs w:val="28"/>
        </w:rPr>
        <w:t>Trong hệ thống Blockchain quản lý bất động sản, các Node có thể đại diện cho:</w:t>
      </w:r>
    </w:p>
    <w:p w14:paraId="4B360732">
      <w:pPr>
        <w:bidi w:val="0"/>
        <w:rPr>
          <w:rFonts w:hint="default" w:ascii="Times New Roman" w:hAnsi="Times New Roman" w:cs="Times New Roman"/>
          <w:sz w:val="28"/>
          <w:szCs w:val="28"/>
        </w:rPr>
      </w:pPr>
      <w:r>
        <w:rPr>
          <w:rFonts w:hint="default" w:ascii="Times New Roman" w:hAnsi="Times New Roman" w:cs="Times New Roman"/>
          <w:sz w:val="28"/>
          <w:szCs w:val="28"/>
        </w:rPr>
        <w:t>Cơ quan quản lý nhà nước.</w:t>
      </w:r>
    </w:p>
    <w:p w14:paraId="1314B55F">
      <w:pPr>
        <w:bidi w:val="0"/>
        <w:rPr>
          <w:rFonts w:hint="default" w:ascii="Times New Roman" w:hAnsi="Times New Roman" w:cs="Times New Roman"/>
          <w:sz w:val="28"/>
          <w:szCs w:val="28"/>
        </w:rPr>
      </w:pPr>
      <w:r>
        <w:rPr>
          <w:rFonts w:hint="default" w:ascii="Times New Roman" w:hAnsi="Times New Roman" w:cs="Times New Roman"/>
          <w:sz w:val="28"/>
          <w:szCs w:val="28"/>
        </w:rPr>
        <w:t>Văn phòng đăng ký đất đai.</w:t>
      </w:r>
    </w:p>
    <w:p w14:paraId="06E1C92A">
      <w:pPr>
        <w:bidi w:val="0"/>
        <w:rPr>
          <w:rFonts w:hint="default" w:ascii="Times New Roman" w:hAnsi="Times New Roman" w:cs="Times New Roman"/>
          <w:sz w:val="28"/>
          <w:szCs w:val="28"/>
        </w:rPr>
      </w:pPr>
      <w:r>
        <w:rPr>
          <w:rFonts w:hint="default" w:ascii="Times New Roman" w:hAnsi="Times New Roman" w:cs="Times New Roman"/>
          <w:sz w:val="28"/>
          <w:szCs w:val="28"/>
        </w:rPr>
        <w:t>Ngân hàng.</w:t>
      </w:r>
    </w:p>
    <w:p w14:paraId="285D8438">
      <w:pPr>
        <w:bidi w:val="0"/>
        <w:rPr>
          <w:rFonts w:hint="default" w:ascii="Times New Roman" w:hAnsi="Times New Roman" w:cs="Times New Roman"/>
          <w:sz w:val="28"/>
          <w:szCs w:val="28"/>
        </w:rPr>
      </w:pPr>
      <w:r>
        <w:rPr>
          <w:rFonts w:hint="default" w:ascii="Times New Roman" w:hAnsi="Times New Roman" w:cs="Times New Roman"/>
          <w:sz w:val="28"/>
          <w:szCs w:val="28"/>
        </w:rPr>
        <w:t>Công chứng viên.</w:t>
      </w:r>
    </w:p>
    <w:p w14:paraId="61652AE8">
      <w:pPr>
        <w:bidi w:val="0"/>
        <w:rPr>
          <w:rFonts w:hint="default" w:ascii="Times New Roman" w:hAnsi="Times New Roman" w:cs="Times New Roman"/>
          <w:sz w:val="28"/>
          <w:szCs w:val="28"/>
        </w:rPr>
      </w:pPr>
      <w:r>
        <w:rPr>
          <w:rFonts w:hint="default" w:ascii="Times New Roman" w:hAnsi="Times New Roman" w:cs="Times New Roman"/>
          <w:sz w:val="28"/>
          <w:szCs w:val="28"/>
        </w:rPr>
        <w:t>Các tổ chức được cấp quyền.</w:t>
      </w:r>
    </w:p>
    <w:p w14:paraId="36180E9A">
      <w:pPr>
        <w:bidi w:val="0"/>
        <w:rPr>
          <w:rFonts w:hint="default" w:ascii="Times New Roman" w:hAnsi="Times New Roman" w:cs="Times New Roman"/>
          <w:sz w:val="28"/>
          <w:szCs w:val="28"/>
        </w:rPr>
      </w:pPr>
      <w:r>
        <w:rPr>
          <w:rFonts w:hint="default" w:ascii="Times New Roman" w:hAnsi="Times New Roman" w:cs="Times New Roman"/>
          <w:sz w:val="28"/>
          <w:szCs w:val="28"/>
        </w:rPr>
        <w:t>Các máy chủ của hệ thống.</w:t>
      </w:r>
    </w:p>
    <w:p w14:paraId="4E113654">
      <w:pPr>
        <w:bidi w:val="0"/>
        <w:rPr>
          <w:rFonts w:hint="default" w:ascii="Times New Roman" w:hAnsi="Times New Roman" w:cs="Times New Roman"/>
          <w:sz w:val="28"/>
          <w:szCs w:val="28"/>
        </w:rPr>
      </w:pPr>
      <w:r>
        <w:rPr>
          <w:rFonts w:hint="default" w:ascii="Times New Roman" w:hAnsi="Times New Roman" w:cs="Times New Roman"/>
          <w:sz w:val="28"/>
          <w:szCs w:val="28"/>
        </w:rPr>
        <w:t>Các Node độc lập xác minh giao dịch và khối mới theo quy tắc đồng thuận. Không có node trung tâm kiểm soát; mọi node đều có quyền ngang hàng (peer-to-peer). Mạng có càng nhiều node độc lập thì càng khó bị một bên thao túng toàn bộ dữ liệu.</w:t>
      </w:r>
    </w:p>
    <w:p w14:paraId="3635DF5D">
      <w:pPr>
        <w:bidi w:val="0"/>
        <w:rPr>
          <w:rFonts w:hint="default" w:ascii="Times New Roman" w:hAnsi="Times New Roman" w:cs="Times New Roman"/>
          <w:sz w:val="28"/>
          <w:szCs w:val="28"/>
        </w:rPr>
      </w:pPr>
      <w:r>
        <w:rPr>
          <w:rFonts w:hint="default" w:ascii="Times New Roman" w:hAnsi="Times New Roman" w:cs="Times New Roman"/>
          <w:sz w:val="28"/>
          <w:szCs w:val="28"/>
        </w:rPr>
        <w:t>Sổ cái phân tán (Distributed Ledger)</w:t>
      </w:r>
    </w:p>
    <w:p w14:paraId="2D506976">
      <w:pPr>
        <w:bidi w:val="0"/>
        <w:rPr>
          <w:rFonts w:hint="default" w:ascii="Times New Roman" w:hAnsi="Times New Roman" w:cs="Times New Roman"/>
          <w:sz w:val="28"/>
          <w:szCs w:val="28"/>
        </w:rPr>
      </w:pPr>
      <w:r>
        <w:rPr>
          <w:rFonts w:hint="default" w:ascii="Times New Roman" w:hAnsi="Times New Roman" w:cs="Times New Roman"/>
          <w:sz w:val="28"/>
          <w:szCs w:val="28"/>
        </w:rPr>
        <w:t>Sổ cái phân tán là cơ chế trong đó dữ liệu Blockchain được lưu trữ và đồng bộ trên nhiều Node trong mạng, thay vì lưu tập trung tại một cơ sở dữ liệu duy nhất.</w:t>
      </w:r>
    </w:p>
    <w:p w14:paraId="118B1ABF">
      <w:pPr>
        <w:bidi w:val="0"/>
        <w:rPr>
          <w:rFonts w:hint="default" w:ascii="Times New Roman" w:hAnsi="Times New Roman" w:cs="Times New Roman"/>
          <w:sz w:val="28"/>
          <w:szCs w:val="28"/>
        </w:rPr>
      </w:pPr>
      <w:r>
        <w:rPr>
          <w:rFonts w:hint="default" w:ascii="Times New Roman" w:hAnsi="Times New Roman" w:cs="Times New Roman"/>
          <w:sz w:val="28"/>
          <w:szCs w:val="28"/>
        </w:rPr>
        <w:t>Trong cơ sở dữ liệu truyền thống:</w:t>
      </w:r>
    </w:p>
    <w:p w14:paraId="59110BDA">
      <w:pPr>
        <w:bidi w:val="0"/>
        <w:rPr>
          <w:rFonts w:hint="default" w:ascii="Times New Roman" w:hAnsi="Times New Roman" w:cs="Times New Roman"/>
          <w:sz w:val="28"/>
          <w:szCs w:val="28"/>
        </w:rPr>
      </w:pPr>
      <w:r>
        <w:rPr>
          <w:rFonts w:hint="default" w:ascii="Times New Roman" w:hAnsi="Times New Roman" w:cs="Times New Roman"/>
          <w:sz w:val="28"/>
          <w:szCs w:val="28"/>
        </w:rPr>
        <w:t>Người dùng → Máy chủ trung tâm → Cơ sở dữ liệu</w:t>
      </w:r>
    </w:p>
    <w:p w14:paraId="057B384E">
      <w:pPr>
        <w:bidi w:val="0"/>
        <w:rPr>
          <w:rFonts w:hint="default" w:ascii="Times New Roman" w:hAnsi="Times New Roman" w:cs="Times New Roman"/>
          <w:sz w:val="28"/>
          <w:szCs w:val="28"/>
        </w:rPr>
      </w:pPr>
      <w:r>
        <w:rPr>
          <w:rFonts w:hint="default" w:ascii="Times New Roman" w:hAnsi="Times New Roman" w:cs="Times New Roman"/>
          <w:sz w:val="28"/>
          <w:szCs w:val="28"/>
        </w:rPr>
        <w:t>Trong Blockchain:</w:t>
      </w:r>
    </w:p>
    <w:p w14:paraId="2C3C3168">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Node 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Node 2  ↔  Blockchain  ↔  Node 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Node 4</w:t>
      </w:r>
    </w:p>
    <w:p w14:paraId="00CFDC81">
      <w:pPr>
        <w:bidi w:val="0"/>
        <w:rPr>
          <w:rFonts w:hint="default" w:ascii="Times New Roman" w:hAnsi="Times New Roman" w:cs="Times New Roman"/>
          <w:sz w:val="28"/>
          <w:szCs w:val="28"/>
        </w:rPr>
      </w:pPr>
      <w:r>
        <w:rPr>
          <w:rFonts w:hint="default" w:ascii="Times New Roman" w:hAnsi="Times New Roman" w:cs="Times New Roman"/>
          <w:sz w:val="28"/>
          <w:szCs w:val="28"/>
        </w:rPr>
        <w:t>Mọi thay đổi phải được sự đồng thuận của phần lớn mạng lưới, giúp chống lại sự kiểm soát hoặc thao túng từ một bên. Đối với quản lý bất động sản, sổ cái phân tán giúp nhiều cơ quan hoặc tổ chức được cấp quyền có thể kiểm tra cùng một lịch sử giao dịch, giảm nguy cơ dữ liệu giữa các bên bị sai lệch.</w:t>
      </w:r>
    </w:p>
    <w:p w14:paraId="3BCE6385">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 xml:space="preserve"> Tính bất biến (Immutability)</w:t>
      </w:r>
    </w:p>
    <w:p w14:paraId="2AB32A85">
      <w:pPr>
        <w:bidi w:val="0"/>
        <w:rPr>
          <w:rFonts w:hint="default" w:ascii="Times New Roman" w:hAnsi="Times New Roman" w:cs="Times New Roman"/>
          <w:sz w:val="28"/>
          <w:szCs w:val="28"/>
        </w:rPr>
      </w:pPr>
      <w:r>
        <w:rPr>
          <w:rFonts w:hint="default" w:ascii="Times New Roman" w:hAnsi="Times New Roman" w:cs="Times New Roman"/>
          <w:sz w:val="28"/>
          <w:szCs w:val="28"/>
        </w:rPr>
        <w:t>Tính bất biến là đặc điểm dữ liệu đã được ghi nhận trên Blockchain rất khó bị thay đổi, xóa hoặc giả mạo mà không bị phát hiện.</w:t>
      </w:r>
    </w:p>
    <w:p w14:paraId="4E69ADBD">
      <w:pPr>
        <w:bidi w:val="0"/>
        <w:rPr>
          <w:rFonts w:hint="default" w:ascii="Times New Roman" w:hAnsi="Times New Roman" w:cs="Times New Roman"/>
          <w:sz w:val="28"/>
          <w:szCs w:val="28"/>
        </w:rPr>
      </w:pPr>
      <w:r>
        <w:rPr>
          <w:rFonts w:hint="default" w:ascii="Times New Roman" w:hAnsi="Times New Roman" w:cs="Times New Roman"/>
          <w:sz w:val="28"/>
          <w:szCs w:val="28"/>
        </w:rPr>
        <w:t>Cơ chế đạt được nhờ:</w:t>
      </w:r>
    </w:p>
    <w:p w14:paraId="6AD96334">
      <w:pPr>
        <w:bidi w:val="0"/>
        <w:rPr>
          <w:rFonts w:hint="default" w:ascii="Times New Roman" w:hAnsi="Times New Roman" w:cs="Times New Roman"/>
          <w:sz w:val="28"/>
          <w:szCs w:val="28"/>
        </w:rPr>
      </w:pPr>
      <w:r>
        <w:rPr>
          <w:rFonts w:hint="default" w:ascii="Times New Roman" w:hAnsi="Times New Roman" w:cs="Times New Roman"/>
          <w:sz w:val="28"/>
          <w:szCs w:val="28"/>
        </w:rPr>
        <w:t>Hàm băm mật mã.</w:t>
      </w:r>
    </w:p>
    <w:p w14:paraId="1CA4353E">
      <w:pPr>
        <w:bidi w:val="0"/>
        <w:rPr>
          <w:rFonts w:hint="default" w:ascii="Times New Roman" w:hAnsi="Times New Roman" w:cs="Times New Roman"/>
          <w:sz w:val="28"/>
          <w:szCs w:val="28"/>
        </w:rPr>
      </w:pPr>
      <w:r>
        <w:rPr>
          <w:rFonts w:hint="default" w:ascii="Times New Roman" w:hAnsi="Times New Roman" w:cs="Times New Roman"/>
          <w:sz w:val="28"/>
          <w:szCs w:val="28"/>
        </w:rPr>
        <w:t>Liên kết hash giữa các khối.</w:t>
      </w:r>
    </w:p>
    <w:p w14:paraId="37F01C9F">
      <w:pPr>
        <w:bidi w:val="0"/>
        <w:rPr>
          <w:rFonts w:hint="default" w:ascii="Times New Roman" w:hAnsi="Times New Roman" w:cs="Times New Roman"/>
          <w:sz w:val="28"/>
          <w:szCs w:val="28"/>
        </w:rPr>
      </w:pPr>
      <w:r>
        <w:rPr>
          <w:rFonts w:hint="default" w:ascii="Times New Roman" w:hAnsi="Times New Roman" w:cs="Times New Roman"/>
          <w:sz w:val="28"/>
          <w:szCs w:val="28"/>
        </w:rPr>
        <w:t>Sự đồng thuận phân tán của mạng lưới.</w:t>
      </w:r>
    </w:p>
    <w:p w14:paraId="63418994">
      <w:pPr>
        <w:bidi w:val="0"/>
        <w:rPr>
          <w:rFonts w:hint="default" w:ascii="Times New Roman" w:hAnsi="Times New Roman" w:cs="Times New Roman"/>
          <w:sz w:val="28"/>
          <w:szCs w:val="28"/>
        </w:rPr>
      </w:pPr>
      <w:r>
        <w:rPr>
          <w:rFonts w:hint="default" w:ascii="Times New Roman" w:hAnsi="Times New Roman" w:cs="Times New Roman"/>
          <w:sz w:val="28"/>
          <w:szCs w:val="28"/>
        </w:rPr>
        <w:t>Ví dụ, giả sử lịch sử của một bất động sản là:</w:t>
      </w:r>
    </w:p>
    <w:p w14:paraId="6D1FD1CA">
      <w:pPr>
        <w:bidi w:val="0"/>
        <w:rPr>
          <w:rFonts w:hint="default" w:ascii="Times New Roman" w:hAnsi="Times New Roman" w:cs="Times New Roman"/>
          <w:sz w:val="28"/>
          <w:szCs w:val="28"/>
        </w:rPr>
      </w:pPr>
      <w:r>
        <w:rPr>
          <w:rFonts w:hint="default" w:ascii="Times New Roman" w:hAnsi="Times New Roman" w:cs="Times New Roman"/>
          <w:sz w:val="28"/>
          <w:szCs w:val="28"/>
        </w:rPr>
        <w:t>Block 1: Chủ sở hữu A</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Block 2: A chuyển nhượng cho B</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Block 3: B chuyển nhượng cho C</w:t>
      </w:r>
    </w:p>
    <w:p w14:paraId="09DD07D1">
      <w:pPr>
        <w:bidi w:val="0"/>
        <w:rPr>
          <w:rFonts w:hint="default" w:ascii="Times New Roman" w:hAnsi="Times New Roman" w:cs="Times New Roman"/>
          <w:sz w:val="28"/>
          <w:szCs w:val="28"/>
        </w:rPr>
      </w:pPr>
      <w:r>
        <w:rPr>
          <w:rFonts w:hint="default" w:ascii="Times New Roman" w:hAnsi="Times New Roman" w:cs="Times New Roman"/>
          <w:sz w:val="28"/>
          <w:szCs w:val="28"/>
        </w:rPr>
        <w:t>Nếu ai đó cố tình thay đổi Block 2 thành "A chuyển nhượng cho D":</w:t>
      </w:r>
    </w:p>
    <w:p w14:paraId="75253913">
      <w:pPr>
        <w:bidi w:val="0"/>
        <w:rPr>
          <w:rFonts w:hint="default" w:ascii="Times New Roman" w:hAnsi="Times New Roman" w:cs="Times New Roman"/>
          <w:sz w:val="28"/>
          <w:szCs w:val="28"/>
        </w:rPr>
      </w:pPr>
      <w:r>
        <w:rPr>
          <w:rFonts w:hint="default" w:ascii="Times New Roman" w:hAnsi="Times New Roman" w:cs="Times New Roman"/>
          <w:sz w:val="28"/>
          <w:szCs w:val="28"/>
        </w:rPr>
        <w:t>dữ liệu của Block 2 thay đổi → Hash của Block 2 thay đổi → khối N+1 (chứa hash cũ của N) trở nên không hợp lệ → toàn bộ chuỗi sau N bị vô hiệu hóa. Do đó, việc sửa đổi lịch sử giao dịch trở nên rất khó phát hiện và thực hiện một cách hợp lệ.</w:t>
      </w:r>
    </w:p>
    <w:p w14:paraId="7A5E971B">
      <w:pPr>
        <w:bidi w:val="0"/>
        <w:rPr>
          <w:rFonts w:hint="default" w:ascii="Times New Roman" w:hAnsi="Times New Roman" w:cs="Times New Roman"/>
          <w:sz w:val="28"/>
          <w:szCs w:val="28"/>
        </w:rPr>
      </w:pPr>
      <w:r>
        <w:rPr>
          <w:rFonts w:hint="default" w:ascii="Times New Roman" w:hAnsi="Times New Roman" w:cs="Times New Roman"/>
          <w:sz w:val="28"/>
          <w:szCs w:val="28"/>
        </w:rPr>
        <w:t>Lưu ý: Tính bất biến của Blockchain không có nghĩa là dữ liệu đầu vào luôn đúng. Nếu thông tin sai được đưa vào hệ thống ngay từ đầu thì Blockchain có thể lưu giữ chính thông tin sai đó. Vì vậy, hệ thống vẫn cần cơ chế xác minh danh tính, giấy tờ và dữ liệu trước khi ghi lên Blockchain.</w:t>
      </w:r>
    </w:p>
    <w:p w14:paraId="5949FD15">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Tính minh bạch</w:t>
      </w:r>
    </w:p>
    <w:p w14:paraId="37978DEB">
      <w:pPr>
        <w:bidi w:val="0"/>
        <w:rPr>
          <w:rFonts w:hint="default" w:ascii="Times New Roman" w:hAnsi="Times New Roman" w:cs="Times New Roman"/>
          <w:sz w:val="28"/>
          <w:szCs w:val="28"/>
        </w:rPr>
      </w:pPr>
      <w:r>
        <w:rPr>
          <w:rFonts w:hint="default" w:ascii="Times New Roman" w:hAnsi="Times New Roman" w:cs="Times New Roman"/>
          <w:sz w:val="28"/>
          <w:szCs w:val="28"/>
        </w:rPr>
        <w:t>Tính minh bạch cho phép mọi giao dịch trên blockchain đều có thể được kiểm chứng công khai (trong blockchain công khai), dù danh tính người dùng có thể ẩn. Mỗi giao dịch có thể được truy vết ngược lại nguồn gốc, tạo ra một "dấu vết kiểm toán" (audit trail) đáng tin cậy.</w:t>
      </w:r>
    </w:p>
    <w:p w14:paraId="7D48CCEB">
      <w:pPr>
        <w:bidi w:val="0"/>
        <w:rPr>
          <w:rFonts w:hint="default" w:ascii="Times New Roman" w:hAnsi="Times New Roman" w:cs="Times New Roman"/>
          <w:sz w:val="28"/>
          <w:szCs w:val="28"/>
        </w:rPr>
      </w:pPr>
      <w:r>
        <w:rPr>
          <w:rFonts w:hint="default" w:ascii="Times New Roman" w:hAnsi="Times New Roman" w:cs="Times New Roman"/>
          <w:sz w:val="28"/>
          <w:szCs w:val="28"/>
        </w:rPr>
        <w:t>Đối với Blockchain quản lý bất động sản, tính minh bạch có thể giúp:</w:t>
      </w:r>
    </w:p>
    <w:p w14:paraId="0BF3BB6A">
      <w:pPr>
        <w:bidi w:val="0"/>
        <w:rPr>
          <w:rFonts w:hint="default" w:ascii="Times New Roman" w:hAnsi="Times New Roman" w:cs="Times New Roman"/>
          <w:sz w:val="28"/>
          <w:szCs w:val="28"/>
        </w:rPr>
      </w:pPr>
      <w:r>
        <w:rPr>
          <w:rFonts w:hint="default" w:ascii="Times New Roman" w:hAnsi="Times New Roman" w:cs="Times New Roman"/>
          <w:sz w:val="28"/>
          <w:szCs w:val="28"/>
        </w:rPr>
        <w:t>Kiểm tra lịch sử sở hữu của tài sản.</w:t>
      </w:r>
    </w:p>
    <w:p w14:paraId="77002EBA">
      <w:pPr>
        <w:bidi w:val="0"/>
        <w:rPr>
          <w:rFonts w:hint="default" w:ascii="Times New Roman" w:hAnsi="Times New Roman" w:cs="Times New Roman"/>
          <w:sz w:val="28"/>
          <w:szCs w:val="28"/>
        </w:rPr>
      </w:pPr>
      <w:r>
        <w:rPr>
          <w:rFonts w:hint="default" w:ascii="Times New Roman" w:hAnsi="Times New Roman" w:cs="Times New Roman"/>
          <w:sz w:val="28"/>
          <w:szCs w:val="28"/>
        </w:rPr>
        <w:t>Xác định thời điểm giao dịch.</w:t>
      </w:r>
    </w:p>
    <w:p w14:paraId="1446E1A0">
      <w:pPr>
        <w:bidi w:val="0"/>
        <w:rPr>
          <w:rFonts w:hint="default" w:ascii="Times New Roman" w:hAnsi="Times New Roman" w:cs="Times New Roman"/>
          <w:sz w:val="28"/>
          <w:szCs w:val="28"/>
        </w:rPr>
      </w:pPr>
      <w:r>
        <w:rPr>
          <w:rFonts w:hint="default" w:ascii="Times New Roman" w:hAnsi="Times New Roman" w:cs="Times New Roman"/>
          <w:sz w:val="28"/>
          <w:szCs w:val="28"/>
        </w:rPr>
        <w:t>Kiểm tra các lần chuyển nhượng.</w:t>
      </w:r>
    </w:p>
    <w:p w14:paraId="57307E3B">
      <w:pPr>
        <w:bidi w:val="0"/>
        <w:rPr>
          <w:rFonts w:hint="default" w:ascii="Times New Roman" w:hAnsi="Times New Roman" w:cs="Times New Roman"/>
          <w:sz w:val="28"/>
          <w:szCs w:val="28"/>
        </w:rPr>
      </w:pPr>
      <w:r>
        <w:rPr>
          <w:rFonts w:hint="default" w:ascii="Times New Roman" w:hAnsi="Times New Roman" w:cs="Times New Roman"/>
          <w:sz w:val="28"/>
          <w:szCs w:val="28"/>
        </w:rPr>
        <w:t>Giảm khả năng chỉnh sửa lịch sử giao dịch trái phép.</w:t>
      </w:r>
    </w:p>
    <w:p w14:paraId="292940B3">
      <w:pPr>
        <w:bidi w:val="0"/>
        <w:rPr>
          <w:rFonts w:hint="default" w:ascii="Times New Roman" w:hAnsi="Times New Roman" w:cs="Times New Roman"/>
          <w:sz w:val="28"/>
          <w:szCs w:val="28"/>
        </w:rPr>
      </w:pPr>
      <w:r>
        <w:rPr>
          <w:rFonts w:hint="default" w:ascii="Times New Roman" w:hAnsi="Times New Roman" w:cs="Times New Roman"/>
          <w:sz w:val="28"/>
          <w:szCs w:val="28"/>
        </w:rPr>
        <w:t>Tăng khả năng đối chiếu giữa các cơ quan và tổ chức.</w:t>
      </w:r>
    </w:p>
    <w:p w14:paraId="504B45DE">
      <w:pPr>
        <w:bidi w:val="0"/>
        <w:rPr>
          <w:rFonts w:hint="default" w:ascii="Times New Roman" w:hAnsi="Times New Roman" w:cs="Times New Roman"/>
          <w:sz w:val="28"/>
          <w:szCs w:val="28"/>
        </w:rPr>
      </w:pPr>
      <w:r>
        <w:rPr>
          <w:rFonts w:hint="default" w:ascii="Times New Roman" w:hAnsi="Times New Roman" w:cs="Times New Roman"/>
          <w:sz w:val="28"/>
          <w:szCs w:val="28"/>
        </w:rPr>
        <w:t>Giảm thiểu gian lận, tham nhũng và tranh chấp về quyền sở hữu.</w:t>
      </w:r>
    </w:p>
    <w:p w14:paraId="1E17DA91">
      <w:pPr>
        <w:bidi w:val="0"/>
        <w:rPr>
          <w:rFonts w:hint="default" w:ascii="Times New Roman" w:hAnsi="Times New Roman" w:cs="Times New Roman"/>
          <w:sz w:val="28"/>
          <w:szCs w:val="28"/>
        </w:rPr>
      </w:pPr>
      <w:r>
        <w:rPr>
          <w:rFonts w:hint="default" w:ascii="Times New Roman" w:hAnsi="Times New Roman" w:cs="Times New Roman"/>
          <w:sz w:val="28"/>
          <w:szCs w:val="28"/>
        </w:rPr>
        <w:t>Tuy nhiên, minh bạch không đồng nghĩa với công khai toàn bộ thông tin cá nhân. Với hệ thống bất động sản thực tế, Blockchain có thể được thiết kế theo mô hình Blockchain có quyền (Permissioned Blockchain), trong đó chỉ những người hoặc tổ chức được cấp quyền mới có thể truy cập các thông tin phù hợp.</w:t>
      </w:r>
    </w:p>
    <w:p w14:paraId="4988F95D">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Vì sao Blockchain phù hợp với việc lưu vết lịch sử sở hữu và giao dịch bất động sản?</w:t>
      </w:r>
    </w:p>
    <w:p w14:paraId="45E5B898">
      <w:pPr>
        <w:bidi w:val="0"/>
        <w:rPr>
          <w:rFonts w:hint="default" w:ascii="Times New Roman" w:hAnsi="Times New Roman" w:cs="Times New Roman"/>
          <w:sz w:val="28"/>
          <w:szCs w:val="28"/>
        </w:rPr>
      </w:pPr>
      <w:r>
        <w:rPr>
          <w:rFonts w:hint="default" w:ascii="Times New Roman" w:hAnsi="Times New Roman" w:cs="Times New Roman"/>
          <w:sz w:val="28"/>
          <w:szCs w:val="28"/>
        </w:rPr>
        <w:t>Bất động sản là loại tài sản có giá trị lớn, thường trải qua nhiều lần chuyển nhượng qua thời gian dài, và tranh chấp pháp lý về quyền sở hữu là vấn đề phổ biến. Blockchain giải quyết đúng các điểm yếu này nhờ khả năng lưu trữ không thể sửa đổi, có dấu thời gian xác thực, và minh bạch cho nhiều bên cùng kiểm tra.</w:t>
      </w:r>
    </w:p>
    <w:p w14:paraId="458525FA">
      <w:pPr>
        <w:bidi w:val="0"/>
        <w:rPr>
          <w:rFonts w:hint="default" w:ascii="Times New Roman" w:hAnsi="Times New Roman" w:cs="Times New Roman"/>
          <w:sz w:val="28"/>
          <w:szCs w:val="28"/>
        </w:rPr>
      </w:pPr>
      <w:r>
        <w:rPr>
          <w:rFonts w:hint="default" w:ascii="Times New Roman" w:hAnsi="Times New Roman" w:cs="Times New Roman"/>
          <w:sz w:val="28"/>
          <w:szCs w:val="28"/>
        </w:rPr>
        <w:t>Bảng so sánh: Blockchain vs. Quản lý BĐS truyền thống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E79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BF1B2C">
            <w:pPr>
              <w:bidi w:val="0"/>
              <w:rPr>
                <w:rFonts w:hint="default" w:ascii="Times New Roman" w:hAnsi="Times New Roman" w:cs="Times New Roman"/>
                <w:sz w:val="28"/>
                <w:szCs w:val="28"/>
              </w:rPr>
            </w:pPr>
            <w:r>
              <w:rPr>
                <w:rFonts w:hint="default" w:ascii="Times New Roman" w:hAnsi="Times New Roman" w:cs="Times New Roman"/>
                <w:sz w:val="28"/>
                <w:szCs w:val="28"/>
              </w:rPr>
              <w:t>Đặc tính Blockchain</w:t>
            </w:r>
          </w:p>
        </w:tc>
        <w:tc>
          <w:tcPr>
            <w:tcW w:w="2880" w:type="dxa"/>
          </w:tcPr>
          <w:p w14:paraId="23829775">
            <w:pPr>
              <w:bidi w:val="0"/>
              <w:rPr>
                <w:rFonts w:hint="default" w:ascii="Times New Roman" w:hAnsi="Times New Roman" w:cs="Times New Roman"/>
                <w:sz w:val="28"/>
                <w:szCs w:val="28"/>
              </w:rPr>
            </w:pPr>
            <w:r>
              <w:rPr>
                <w:rFonts w:hint="default" w:ascii="Times New Roman" w:hAnsi="Times New Roman" w:cs="Times New Roman"/>
                <w:sz w:val="28"/>
                <w:szCs w:val="28"/>
              </w:rPr>
              <w:t>Vấn đề trong quản lý BĐS truyền thống</w:t>
            </w:r>
          </w:p>
        </w:tc>
        <w:tc>
          <w:tcPr>
            <w:tcW w:w="2880" w:type="dxa"/>
          </w:tcPr>
          <w:p w14:paraId="50B9890C">
            <w:pPr>
              <w:bidi w:val="0"/>
              <w:rPr>
                <w:rFonts w:hint="default" w:ascii="Times New Roman" w:hAnsi="Times New Roman" w:cs="Times New Roman"/>
                <w:sz w:val="28"/>
                <w:szCs w:val="28"/>
              </w:rPr>
            </w:pPr>
            <w:r>
              <w:rPr>
                <w:rFonts w:hint="default" w:ascii="Times New Roman" w:hAnsi="Times New Roman" w:cs="Times New Roman"/>
                <w:sz w:val="28"/>
                <w:szCs w:val="28"/>
              </w:rPr>
              <w:t>Lợi ích khi áp dụng</w:t>
            </w:r>
          </w:p>
        </w:tc>
      </w:tr>
      <w:tr w14:paraId="7ECB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B269B2">
            <w:pPr>
              <w:bidi w:val="0"/>
              <w:rPr>
                <w:rFonts w:hint="default" w:ascii="Times New Roman" w:hAnsi="Times New Roman" w:cs="Times New Roman"/>
                <w:sz w:val="28"/>
                <w:szCs w:val="28"/>
              </w:rPr>
            </w:pPr>
            <w:r>
              <w:rPr>
                <w:rFonts w:hint="default" w:ascii="Times New Roman" w:hAnsi="Times New Roman" w:cs="Times New Roman"/>
                <w:sz w:val="28"/>
                <w:szCs w:val="28"/>
              </w:rPr>
              <w:t>Bất biến</w:t>
            </w:r>
          </w:p>
        </w:tc>
        <w:tc>
          <w:tcPr>
            <w:tcW w:w="2880" w:type="dxa"/>
          </w:tcPr>
          <w:p w14:paraId="6783FE77">
            <w:pPr>
              <w:bidi w:val="0"/>
              <w:rPr>
                <w:rFonts w:hint="default" w:ascii="Times New Roman" w:hAnsi="Times New Roman" w:cs="Times New Roman"/>
                <w:sz w:val="28"/>
                <w:szCs w:val="28"/>
              </w:rPr>
            </w:pPr>
            <w:r>
              <w:rPr>
                <w:rFonts w:hint="default" w:ascii="Times New Roman" w:hAnsi="Times New Roman" w:cs="Times New Roman"/>
                <w:sz w:val="28"/>
                <w:szCs w:val="28"/>
              </w:rPr>
              <w:t>Hồ sơ giấy/CSDL tập trung có thể bị sửa, làm giả, thất lạc</w:t>
            </w:r>
          </w:p>
        </w:tc>
        <w:tc>
          <w:tcPr>
            <w:tcW w:w="2880" w:type="dxa"/>
          </w:tcPr>
          <w:p w14:paraId="0992B29C">
            <w:pPr>
              <w:bidi w:val="0"/>
              <w:rPr>
                <w:rFonts w:hint="default" w:ascii="Times New Roman" w:hAnsi="Times New Roman" w:cs="Times New Roman"/>
                <w:sz w:val="28"/>
                <w:szCs w:val="28"/>
              </w:rPr>
            </w:pPr>
            <w:r>
              <w:rPr>
                <w:rFonts w:hint="default" w:ascii="Times New Roman" w:hAnsi="Times New Roman" w:cs="Times New Roman"/>
                <w:sz w:val="28"/>
                <w:szCs w:val="28"/>
              </w:rPr>
              <w:t>Lịch sử sở hữu (chuỗi chuyển nhượng qua các đời chủ) được ghi lại vĩnh viễn, không thể chỉnh sửa ngược</w:t>
            </w:r>
          </w:p>
        </w:tc>
      </w:tr>
      <w:tr w14:paraId="5D36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1EF46B">
            <w:pPr>
              <w:bidi w:val="0"/>
              <w:rPr>
                <w:rFonts w:hint="default" w:ascii="Times New Roman" w:hAnsi="Times New Roman" w:cs="Times New Roman"/>
                <w:sz w:val="28"/>
                <w:szCs w:val="28"/>
              </w:rPr>
            </w:pPr>
            <w:r>
              <w:rPr>
                <w:rFonts w:hint="default" w:ascii="Times New Roman" w:hAnsi="Times New Roman" w:cs="Times New Roman"/>
                <w:sz w:val="28"/>
                <w:szCs w:val="28"/>
              </w:rPr>
              <w:t>Sổ cái phân tán</w:t>
            </w:r>
          </w:p>
        </w:tc>
        <w:tc>
          <w:tcPr>
            <w:tcW w:w="2880" w:type="dxa"/>
          </w:tcPr>
          <w:p w14:paraId="0BEFF42A">
            <w:pPr>
              <w:bidi w:val="0"/>
              <w:rPr>
                <w:rFonts w:hint="default" w:ascii="Times New Roman" w:hAnsi="Times New Roman" w:cs="Times New Roman"/>
                <w:sz w:val="28"/>
                <w:szCs w:val="28"/>
              </w:rPr>
            </w:pPr>
            <w:r>
              <w:rPr>
                <w:rFonts w:hint="default" w:ascii="Times New Roman" w:hAnsi="Times New Roman" w:cs="Times New Roman"/>
                <w:sz w:val="28"/>
                <w:szCs w:val="28"/>
              </w:rPr>
              <w:t>Dữ liệu tập trung ở một cơ quan → rủi ro một điểm lỗi (single point of failure), dễ bị tấn công hoặc tham nhũng nội bộ</w:t>
            </w:r>
          </w:p>
        </w:tc>
        <w:tc>
          <w:tcPr>
            <w:tcW w:w="2880" w:type="dxa"/>
          </w:tcPr>
          <w:p w14:paraId="5A83F980">
            <w:pPr>
              <w:bidi w:val="0"/>
              <w:rPr>
                <w:rFonts w:hint="default" w:ascii="Times New Roman" w:hAnsi="Times New Roman" w:cs="Times New Roman"/>
                <w:sz w:val="28"/>
                <w:szCs w:val="28"/>
              </w:rPr>
            </w:pPr>
            <w:r>
              <w:rPr>
                <w:rFonts w:hint="default" w:ascii="Times New Roman" w:hAnsi="Times New Roman" w:cs="Times New Roman"/>
                <w:sz w:val="28"/>
                <w:szCs w:val="28"/>
              </w:rPr>
              <w:t>Dữ liệu được đồng bộ trên nhiều node, không phụ thuộc vào một cơ quan duy nhất</w:t>
            </w:r>
          </w:p>
        </w:tc>
      </w:tr>
      <w:tr w14:paraId="5DA5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D150E3">
            <w:pPr>
              <w:bidi w:val="0"/>
              <w:rPr>
                <w:rFonts w:hint="default" w:ascii="Times New Roman" w:hAnsi="Times New Roman" w:cs="Times New Roman"/>
                <w:sz w:val="28"/>
                <w:szCs w:val="28"/>
              </w:rPr>
            </w:pPr>
            <w:r>
              <w:rPr>
                <w:rFonts w:hint="default" w:ascii="Times New Roman" w:hAnsi="Times New Roman" w:cs="Times New Roman"/>
                <w:sz w:val="28"/>
                <w:szCs w:val="28"/>
              </w:rPr>
              <w:t>Timestamp + Hash liên kết</w:t>
            </w:r>
          </w:p>
        </w:tc>
        <w:tc>
          <w:tcPr>
            <w:tcW w:w="2880" w:type="dxa"/>
          </w:tcPr>
          <w:p w14:paraId="57BF689D">
            <w:pPr>
              <w:bidi w:val="0"/>
              <w:rPr>
                <w:rFonts w:hint="default" w:ascii="Times New Roman" w:hAnsi="Times New Roman" w:cs="Times New Roman"/>
                <w:sz w:val="28"/>
                <w:szCs w:val="28"/>
              </w:rPr>
            </w:pPr>
            <w:r>
              <w:rPr>
                <w:rFonts w:hint="default" w:ascii="Times New Roman" w:hAnsi="Times New Roman" w:cs="Times New Roman"/>
                <w:sz w:val="28"/>
                <w:szCs w:val="28"/>
              </w:rPr>
              <w:t>Khó xác định chính xác/khách quan thời điểm giao dịch, dễ tranh chấp</w:t>
            </w:r>
          </w:p>
        </w:tc>
        <w:tc>
          <w:tcPr>
            <w:tcW w:w="2880" w:type="dxa"/>
          </w:tcPr>
          <w:p w14:paraId="1E4EEB49">
            <w:pPr>
              <w:bidi w:val="0"/>
              <w:rPr>
                <w:rFonts w:hint="default" w:ascii="Times New Roman" w:hAnsi="Times New Roman" w:cs="Times New Roman"/>
                <w:sz w:val="28"/>
                <w:szCs w:val="28"/>
              </w:rPr>
            </w:pPr>
            <w:r>
              <w:rPr>
                <w:rFonts w:hint="default" w:ascii="Times New Roman" w:hAnsi="Times New Roman" w:cs="Times New Roman"/>
                <w:sz w:val="28"/>
                <w:szCs w:val="28"/>
              </w:rPr>
              <w:t>Mỗi giao dịch chuyển nhượng có dấu thời gian xác thực, tạo bằng chứng thứ tự sự kiện rõ ràng</w:t>
            </w:r>
          </w:p>
        </w:tc>
      </w:tr>
      <w:tr w14:paraId="757E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27C3F5">
            <w:pPr>
              <w:bidi w:val="0"/>
              <w:rPr>
                <w:rFonts w:hint="default" w:ascii="Times New Roman" w:hAnsi="Times New Roman" w:cs="Times New Roman"/>
                <w:sz w:val="28"/>
                <w:szCs w:val="28"/>
              </w:rPr>
            </w:pPr>
            <w:r>
              <w:rPr>
                <w:rFonts w:hint="default" w:ascii="Times New Roman" w:hAnsi="Times New Roman" w:cs="Times New Roman"/>
                <w:sz w:val="28"/>
                <w:szCs w:val="28"/>
              </w:rPr>
              <w:t>Minh bạch</w:t>
            </w:r>
          </w:p>
        </w:tc>
        <w:tc>
          <w:tcPr>
            <w:tcW w:w="2880" w:type="dxa"/>
          </w:tcPr>
          <w:p w14:paraId="4A5B57DF">
            <w:pPr>
              <w:bidi w:val="0"/>
              <w:rPr>
                <w:rFonts w:hint="default" w:ascii="Times New Roman" w:hAnsi="Times New Roman" w:cs="Times New Roman"/>
                <w:sz w:val="28"/>
                <w:szCs w:val="28"/>
              </w:rPr>
            </w:pPr>
            <w:r>
              <w:rPr>
                <w:rFonts w:hint="default" w:ascii="Times New Roman" w:hAnsi="Times New Roman" w:cs="Times New Roman"/>
                <w:sz w:val="28"/>
                <w:szCs w:val="28"/>
              </w:rPr>
              <w:t>Người mua khó tự kiểm tra lịch sử pháp lý của tài sản, phải qua trung gian, tốn phí, thời gian</w:t>
            </w:r>
          </w:p>
        </w:tc>
        <w:tc>
          <w:tcPr>
            <w:tcW w:w="2880" w:type="dxa"/>
          </w:tcPr>
          <w:p w14:paraId="75C51503">
            <w:pPr>
              <w:bidi w:val="0"/>
              <w:rPr>
                <w:rFonts w:hint="default" w:ascii="Times New Roman" w:hAnsi="Times New Roman" w:cs="Times New Roman"/>
                <w:sz w:val="28"/>
                <w:szCs w:val="28"/>
              </w:rPr>
            </w:pPr>
            <w:r>
              <w:rPr>
                <w:rFonts w:hint="default" w:ascii="Times New Roman" w:hAnsi="Times New Roman" w:cs="Times New Roman"/>
                <w:sz w:val="28"/>
                <w:szCs w:val="28"/>
              </w:rPr>
              <w:t>Bất kỳ bên liên quan nào (người mua, ngân hàng, cơ quan quản lý) đều có thể tra cứu lịch sử giao dịch minh bạch</w:t>
            </w:r>
          </w:p>
        </w:tc>
      </w:tr>
      <w:tr w14:paraId="59EF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436208">
            <w:pPr>
              <w:bidi w:val="0"/>
              <w:rPr>
                <w:rFonts w:hint="default" w:ascii="Times New Roman" w:hAnsi="Times New Roman" w:cs="Times New Roman"/>
                <w:sz w:val="28"/>
                <w:szCs w:val="28"/>
              </w:rPr>
            </w:pPr>
            <w:r>
              <w:rPr>
                <w:rFonts w:hint="default" w:ascii="Times New Roman" w:hAnsi="Times New Roman" w:cs="Times New Roman"/>
                <w:sz w:val="28"/>
                <w:szCs w:val="28"/>
              </w:rPr>
              <w:t>Transaction có chữ ký số</w:t>
            </w:r>
          </w:p>
        </w:tc>
        <w:tc>
          <w:tcPr>
            <w:tcW w:w="2880" w:type="dxa"/>
          </w:tcPr>
          <w:p w14:paraId="06203FA9">
            <w:pPr>
              <w:bidi w:val="0"/>
              <w:rPr>
                <w:rFonts w:hint="default" w:ascii="Times New Roman" w:hAnsi="Times New Roman" w:cs="Times New Roman"/>
                <w:sz w:val="28"/>
                <w:szCs w:val="28"/>
              </w:rPr>
            </w:pPr>
            <w:r>
              <w:rPr>
                <w:rFonts w:hint="default" w:ascii="Times New Roman" w:hAnsi="Times New Roman" w:cs="Times New Roman"/>
                <w:sz w:val="28"/>
                <w:szCs w:val="28"/>
              </w:rPr>
              <w:t>Giấy tờ dễ bị làm giả chữ ký, con dấu</w:t>
            </w:r>
          </w:p>
        </w:tc>
        <w:tc>
          <w:tcPr>
            <w:tcW w:w="2880" w:type="dxa"/>
          </w:tcPr>
          <w:p w14:paraId="0F27D70A">
            <w:pPr>
              <w:bidi w:val="0"/>
              <w:rPr>
                <w:rFonts w:hint="default" w:ascii="Times New Roman" w:hAnsi="Times New Roman" w:cs="Times New Roman"/>
                <w:sz w:val="28"/>
                <w:szCs w:val="28"/>
              </w:rPr>
            </w:pPr>
            <w:r>
              <w:rPr>
                <w:rFonts w:hint="default" w:ascii="Times New Roman" w:hAnsi="Times New Roman" w:cs="Times New Roman"/>
                <w:sz w:val="28"/>
                <w:szCs w:val="28"/>
              </w:rPr>
              <w:t>Mỗi giao dịch được xác thực bằng chữ ký số gắn với danh tính, khó giả mạo</w:t>
            </w:r>
          </w:p>
        </w:tc>
      </w:tr>
    </w:tbl>
    <w:p w14:paraId="7CAA1845">
      <w:pPr>
        <w:bidi w:val="0"/>
        <w:rPr>
          <w:rFonts w:hint="default" w:ascii="Times New Roman" w:hAnsi="Times New Roman" w:cs="Times New Roman"/>
          <w:sz w:val="28"/>
          <w:szCs w:val="28"/>
        </w:rPr>
      </w:pPr>
      <w:r>
        <w:rPr>
          <w:rFonts w:hint="default" w:ascii="Times New Roman" w:hAnsi="Times New Roman" w:cs="Times New Roman"/>
          <w:sz w:val="28"/>
          <w:szCs w:val="28"/>
        </w:rPr>
        <w:br w:type="textWrapping"/>
      </w:r>
    </w:p>
    <w:p w14:paraId="20CAC1E2">
      <w:pPr>
        <w:bidi w:val="0"/>
        <w:rPr>
          <w:rFonts w:hint="default" w:ascii="Times New Roman" w:hAnsi="Times New Roman" w:cs="Times New Roman"/>
          <w:sz w:val="28"/>
          <w:szCs w:val="28"/>
        </w:rPr>
      </w:pPr>
      <w:r>
        <w:rPr>
          <w:rFonts w:hint="default" w:ascii="Times New Roman" w:hAnsi="Times New Roman" w:cs="Times New Roman"/>
          <w:sz w:val="28"/>
          <w:szCs w:val="28"/>
        </w:rPr>
        <w:t>Thứ nhất, Blockchain tạo ra lịch sử giao dịch theo trình tự thời gian</w:t>
      </w:r>
    </w:p>
    <w:p w14:paraId="5D5187B7">
      <w:pPr>
        <w:bidi w:val="0"/>
        <w:rPr>
          <w:rFonts w:hint="default" w:ascii="Times New Roman" w:hAnsi="Times New Roman" w:cs="Times New Roman"/>
          <w:sz w:val="28"/>
          <w:szCs w:val="28"/>
        </w:rPr>
      </w:pPr>
      <w:r>
        <w:rPr>
          <w:rFonts w:hint="default" w:ascii="Times New Roman" w:hAnsi="Times New Roman" w:cs="Times New Roman"/>
          <w:sz w:val="28"/>
          <w:szCs w:val="28"/>
        </w:rPr>
        <w:t>Mỗi giao dịch có thể được ghi nhận cùng với Timestamp. Nhờ đó, hệ thống có thể xây dựng một lịch sử liên tục của bất động sản.</w:t>
      </w:r>
    </w:p>
    <w:p w14:paraId="16C6118C">
      <w:pPr>
        <w:bidi w:val="0"/>
        <w:rPr>
          <w:rFonts w:hint="default" w:ascii="Times New Roman" w:hAnsi="Times New Roman" w:cs="Times New Roman"/>
          <w:sz w:val="28"/>
          <w:szCs w:val="28"/>
        </w:rPr>
      </w:pPr>
      <w:r>
        <w:rPr>
          <w:rFonts w:hint="default" w:ascii="Times New Roman" w:hAnsi="Times New Roman" w:cs="Times New Roman"/>
          <w:sz w:val="28"/>
          <w:szCs w:val="28"/>
        </w:rPr>
        <w:t>Ví dụ:</w:t>
      </w:r>
    </w:p>
    <w:p w14:paraId="29A4A0DD">
      <w:pPr>
        <w:bidi w:val="0"/>
        <w:rPr>
          <w:rFonts w:hint="default" w:ascii="Times New Roman" w:hAnsi="Times New Roman" w:cs="Times New Roman"/>
          <w:sz w:val="28"/>
          <w:szCs w:val="28"/>
        </w:rPr>
      </w:pPr>
      <w:r>
        <w:rPr>
          <w:rFonts w:hint="default" w:ascii="Times New Roman" w:hAnsi="Times New Roman" w:cs="Times New Roman"/>
          <w:sz w:val="28"/>
          <w:szCs w:val="28"/>
        </w:rPr>
        <w:t>2019 → Chủ sở hữu A</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2022 → A chuyển nhượng cho B</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2024 → B thế chấp ngân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2025 → Giải chấp</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2026 → B chuyển nhượng cho C</w:t>
      </w:r>
    </w:p>
    <w:p w14:paraId="13B21065">
      <w:pPr>
        <w:bidi w:val="0"/>
        <w:rPr>
          <w:rFonts w:hint="default" w:ascii="Times New Roman" w:hAnsi="Times New Roman" w:cs="Times New Roman"/>
          <w:sz w:val="28"/>
          <w:szCs w:val="28"/>
        </w:rPr>
      </w:pPr>
      <w:r>
        <w:rPr>
          <w:rFonts w:hint="default" w:ascii="Times New Roman" w:hAnsi="Times New Roman" w:cs="Times New Roman"/>
          <w:sz w:val="28"/>
          <w:szCs w:val="28"/>
        </w:rPr>
        <w:t>Thứ hai, Blockchain giúp bảo vệ lịch sử dữ liệu</w:t>
      </w:r>
    </w:p>
    <w:p w14:paraId="5C21D31B">
      <w:pPr>
        <w:bidi w:val="0"/>
        <w:rPr>
          <w:rFonts w:hint="default" w:ascii="Times New Roman" w:hAnsi="Times New Roman" w:cs="Times New Roman"/>
          <w:sz w:val="28"/>
          <w:szCs w:val="28"/>
        </w:rPr>
      </w:pPr>
      <w:r>
        <w:rPr>
          <w:rFonts w:hint="default" w:ascii="Times New Roman" w:hAnsi="Times New Roman" w:cs="Times New Roman"/>
          <w:sz w:val="28"/>
          <w:szCs w:val="28"/>
        </w:rPr>
        <w:t>Khi một giao dịch đã được ghi nhận và xác nhận, việc thay đổi dữ liệu cũ sẽ ảnh hưởng đến Hash và chuỗi liên kết của Blockchain. Điều này giúp hạn chế việc sửa hoặc xóa lịch sử giao dịch trái phép.</w:t>
      </w:r>
    </w:p>
    <w:p w14:paraId="2FD5F790">
      <w:pPr>
        <w:bidi w:val="0"/>
        <w:rPr>
          <w:rFonts w:hint="default" w:ascii="Times New Roman" w:hAnsi="Times New Roman" w:cs="Times New Roman"/>
          <w:sz w:val="28"/>
          <w:szCs w:val="28"/>
        </w:rPr>
      </w:pPr>
      <w:r>
        <w:rPr>
          <w:rFonts w:hint="default" w:ascii="Times New Roman" w:hAnsi="Times New Roman" w:cs="Times New Roman"/>
          <w:sz w:val="28"/>
          <w:szCs w:val="28"/>
        </w:rPr>
        <w:t>Thứ ba, Blockchain giảm sự phụ thuộc vào một nguồn dữ liệu duy nhất</w:t>
      </w:r>
    </w:p>
    <w:p w14:paraId="2AE974E8">
      <w:pPr>
        <w:bidi w:val="0"/>
        <w:rPr>
          <w:rFonts w:hint="default" w:ascii="Times New Roman" w:hAnsi="Times New Roman" w:cs="Times New Roman"/>
          <w:sz w:val="28"/>
          <w:szCs w:val="28"/>
        </w:rPr>
      </w:pPr>
      <w:r>
        <w:rPr>
          <w:rFonts w:hint="default" w:ascii="Times New Roman" w:hAnsi="Times New Roman" w:cs="Times New Roman"/>
          <w:sz w:val="28"/>
          <w:szCs w:val="28"/>
        </w:rPr>
        <w:t>Thông qua sổ cái phân tán, nhiều Node có thể cùng lưu trữ và xác minh dữ liệu. Điều này đặc biệt hữu ích khi có nhiều bên tham gia vào quá trình quản lý bất động sản như cơ quan nhà nước, ngân hàng, công chứng và người dân.</w:t>
      </w:r>
    </w:p>
    <w:p w14:paraId="6BA67886">
      <w:pPr>
        <w:bidi w:val="0"/>
        <w:rPr>
          <w:rFonts w:hint="default" w:ascii="Times New Roman" w:hAnsi="Times New Roman" w:cs="Times New Roman"/>
          <w:sz w:val="28"/>
          <w:szCs w:val="28"/>
        </w:rPr>
      </w:pPr>
      <w:r>
        <w:rPr>
          <w:rFonts w:hint="default" w:ascii="Times New Roman" w:hAnsi="Times New Roman" w:cs="Times New Roman"/>
          <w:sz w:val="28"/>
          <w:szCs w:val="28"/>
        </w:rPr>
        <w:t>Thứ tư, Blockchain tăng khả năng minh bạch và kiểm tra</w:t>
      </w:r>
    </w:p>
    <w:p w14:paraId="3E711EB6">
      <w:pPr>
        <w:bidi w:val="0"/>
        <w:rPr>
          <w:rFonts w:hint="default" w:ascii="Times New Roman" w:hAnsi="Times New Roman" w:cs="Times New Roman"/>
          <w:sz w:val="28"/>
          <w:szCs w:val="28"/>
        </w:rPr>
      </w:pPr>
      <w:r>
        <w:rPr>
          <w:rFonts w:hint="default" w:ascii="Times New Roman" w:hAnsi="Times New Roman" w:cs="Times New Roman"/>
          <w:sz w:val="28"/>
          <w:szCs w:val="28"/>
        </w:rPr>
        <w:t>Các giao dịch được ghi nhận theo một cấu trúc thống nhất và có thể được kiểm tra theo quyền hạn. Ví dụ, khi một bất động sản được chuyển nhượng, hệ thống có thể lưu: Mã tài sản, Người sở hữu cũ, Người sở hữu mới, Thời gian giao dịch, Loại giao dịch, Thông tin xác thực, Hash giao dịch.</w:t>
      </w:r>
    </w:p>
    <w:p w14:paraId="0F2F5F6F">
      <w:pPr>
        <w:bidi w:val="0"/>
        <w:rPr>
          <w:rFonts w:hint="default" w:ascii="Times New Roman" w:hAnsi="Times New Roman" w:cs="Times New Roman"/>
          <w:sz w:val="28"/>
          <w:szCs w:val="28"/>
        </w:rPr>
      </w:pPr>
      <w:r>
        <w:rPr>
          <w:rFonts w:hint="default" w:ascii="Times New Roman" w:hAnsi="Times New Roman" w:cs="Times New Roman"/>
          <w:sz w:val="28"/>
          <w:szCs w:val="28"/>
        </w:rPr>
        <w:t>Thứ năm, Blockchain giúp giảm nguy cơ gian lận lịch sử sở hữu</w:t>
      </w:r>
    </w:p>
    <w:p w14:paraId="6B9BBF4A">
      <w:pPr>
        <w:bidi w:val="0"/>
        <w:rPr>
          <w:rFonts w:hint="default" w:ascii="Times New Roman" w:hAnsi="Times New Roman" w:cs="Times New Roman"/>
          <w:sz w:val="28"/>
          <w:szCs w:val="28"/>
        </w:rPr>
      </w:pPr>
      <w:r>
        <w:rPr>
          <w:rFonts w:hint="default" w:ascii="Times New Roman" w:hAnsi="Times New Roman" w:cs="Times New Roman"/>
          <w:sz w:val="28"/>
          <w:szCs w:val="28"/>
        </w:rPr>
        <w:t>Nếu dữ liệu được quản lý bằng hệ thống tập trung và một tài khoản có quyền quản trị bị xâm nhập, dữ liệu có thể bị thay đổi. Với Blockchain, dữ liệu được liên kết bằng Hash và được lưu trên nhiều Node, do đó việc âm thầm thay đổi lịch sử trở nên khó khăn hơn.</w:t>
      </w:r>
    </w:p>
    <w:p w14:paraId="2F5C59C2">
      <w:pPr>
        <w:bidi w:val="0"/>
        <w:rPr>
          <w:rFonts w:hint="default" w:ascii="Times New Roman" w:hAnsi="Times New Roman" w:cs="Times New Roman"/>
          <w:sz w:val="28"/>
          <w:szCs w:val="28"/>
        </w:rPr>
      </w:pPr>
      <w:r>
        <w:rPr>
          <w:rFonts w:hint="default" w:ascii="Times New Roman" w:hAnsi="Times New Roman" w:cs="Times New Roman"/>
          <w:sz w:val="28"/>
          <w:szCs w:val="28"/>
        </w:rPr>
        <w:t>Ngoài ra:</w:t>
      </w:r>
    </w:p>
    <w:p w14:paraId="393C5F6A">
      <w:pPr>
        <w:bidi w:val="0"/>
        <w:rPr>
          <w:rFonts w:hint="default" w:ascii="Times New Roman" w:hAnsi="Times New Roman" w:cs="Times New Roman"/>
          <w:sz w:val="28"/>
          <w:szCs w:val="28"/>
        </w:rPr>
      </w:pPr>
      <w:r>
        <w:rPr>
          <w:rFonts w:hint="default" w:ascii="Times New Roman" w:hAnsi="Times New Roman" w:cs="Times New Roman"/>
          <w:sz w:val="28"/>
          <w:szCs w:val="28"/>
        </w:rPr>
        <w:t>Blockchain có thể tự động hóa quy trình chuyển nhượng thông qua hợp đồng thông minh (smart contract), giảm nhu cầu về công chứng viên, luật sư, và cơ quan trung gian. Cơ chế đồng thuận giúp chống double-spend (chuyển nhượng trùng) — một bất động sản không thể được chuyển nhượng cho hai người khác nhau cùng lúc.</w:t>
      </w:r>
    </w:p>
    <w:p w14:paraId="48293C4D">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Ví dụ minh họa trong quản lý bất động sản</w:t>
      </w:r>
    </w:p>
    <w:p w14:paraId="1F21FC85">
      <w:pPr>
        <w:bidi w:val="0"/>
        <w:rPr>
          <w:rFonts w:hint="default" w:ascii="Times New Roman" w:hAnsi="Times New Roman" w:cs="Times New Roman"/>
          <w:sz w:val="28"/>
          <w:szCs w:val="28"/>
        </w:rPr>
      </w:pPr>
      <w:r>
        <w:rPr>
          <w:rFonts w:hint="default" w:ascii="Times New Roman" w:hAnsi="Times New Roman" w:cs="Times New Roman"/>
          <w:sz w:val="28"/>
          <w:szCs w:val="28"/>
        </w:rPr>
        <w:t>Giả sử có một căn hộ A101.</w:t>
      </w:r>
    </w:p>
    <w:p w14:paraId="41BCB638">
      <w:pPr>
        <w:bidi w:val="0"/>
        <w:rPr>
          <w:rFonts w:hint="default" w:ascii="Times New Roman" w:hAnsi="Times New Roman" w:cs="Times New Roman"/>
          <w:sz w:val="28"/>
          <w:szCs w:val="28"/>
        </w:rPr>
      </w:pPr>
      <w:r>
        <w:rPr>
          <w:rFonts w:hint="default" w:ascii="Times New Roman" w:hAnsi="Times New Roman" w:cs="Times New Roman"/>
          <w:sz w:val="28"/>
          <w:szCs w:val="28"/>
        </w:rPr>
        <w:t>Ban đầu:</w:t>
      </w:r>
    </w:p>
    <w:p w14:paraId="40D8D939">
      <w:pPr>
        <w:bidi w:val="0"/>
        <w:rPr>
          <w:rFonts w:hint="default" w:ascii="Times New Roman" w:hAnsi="Times New Roman" w:cs="Times New Roman"/>
          <w:sz w:val="28"/>
          <w:szCs w:val="28"/>
        </w:rPr>
      </w:pPr>
      <w:r>
        <w:rPr>
          <w:rFonts w:hint="default" w:ascii="Times New Roman" w:hAnsi="Times New Roman" w:cs="Times New Roman"/>
          <w:sz w:val="28"/>
          <w:szCs w:val="28"/>
        </w:rPr>
        <w:t>Chủ sở hữu: Nguyễn Văn A</w:t>
      </w:r>
      <w:r>
        <w:rPr>
          <w:rFonts w:hint="default" w:ascii="Times New Roman" w:hAnsi="Times New Roman" w:cs="Times New Roman"/>
          <w:sz w:val="28"/>
          <w:szCs w:val="28"/>
        </w:rPr>
        <w:br w:type="textWrapping"/>
      </w:r>
      <w:r>
        <w:rPr>
          <w:rFonts w:hint="default" w:ascii="Times New Roman" w:hAnsi="Times New Roman" w:cs="Times New Roman"/>
          <w:sz w:val="28"/>
          <w:szCs w:val="28"/>
        </w:rPr>
        <w:t>Tài sản: Căn hộ A101</w:t>
      </w:r>
    </w:p>
    <w:p w14:paraId="581A0CF2">
      <w:pPr>
        <w:bidi w:val="0"/>
        <w:rPr>
          <w:rFonts w:hint="default" w:ascii="Times New Roman" w:hAnsi="Times New Roman" w:cs="Times New Roman"/>
          <w:sz w:val="28"/>
          <w:szCs w:val="28"/>
        </w:rPr>
      </w:pPr>
      <w:r>
        <w:rPr>
          <w:rFonts w:hint="default" w:ascii="Times New Roman" w:hAnsi="Times New Roman" w:cs="Times New Roman"/>
          <w:sz w:val="28"/>
          <w:szCs w:val="28"/>
        </w:rPr>
        <w:t>Năm 2026, A bán căn hộ cho B. Hệ thống tạo một Transaction:</w:t>
      </w:r>
    </w:p>
    <w:p w14:paraId="7B029C55">
      <w:pPr>
        <w:bidi w:val="0"/>
        <w:rPr>
          <w:rFonts w:hint="default" w:ascii="Times New Roman" w:hAnsi="Times New Roman" w:cs="Times New Roman"/>
          <w:sz w:val="28"/>
          <w:szCs w:val="28"/>
        </w:rPr>
      </w:pPr>
      <w:r>
        <w:rPr>
          <w:rFonts w:hint="default" w:ascii="Times New Roman" w:hAnsi="Times New Roman" w:cs="Times New Roman"/>
          <w:sz w:val="28"/>
          <w:szCs w:val="28"/>
        </w:rPr>
        <w:t>Transaction ID: TX001</w:t>
      </w:r>
      <w:r>
        <w:rPr>
          <w:rFonts w:hint="default" w:ascii="Times New Roman" w:hAnsi="Times New Roman" w:cs="Times New Roman"/>
          <w:sz w:val="28"/>
          <w:szCs w:val="28"/>
        </w:rPr>
        <w:br w:type="textWrapping"/>
      </w:r>
      <w:r>
        <w:rPr>
          <w:rFonts w:hint="default" w:ascii="Times New Roman" w:hAnsi="Times New Roman" w:cs="Times New Roman"/>
          <w:sz w:val="28"/>
          <w:szCs w:val="28"/>
        </w:rPr>
        <w:t>Tài sản: A101</w:t>
      </w:r>
      <w:r>
        <w:rPr>
          <w:rFonts w:hint="default" w:ascii="Times New Roman" w:hAnsi="Times New Roman" w:cs="Times New Roman"/>
          <w:sz w:val="28"/>
          <w:szCs w:val="28"/>
        </w:rPr>
        <w:br w:type="textWrapping"/>
      </w:r>
      <w:r>
        <w:rPr>
          <w:rFonts w:hint="default" w:ascii="Times New Roman" w:hAnsi="Times New Roman" w:cs="Times New Roman"/>
          <w:sz w:val="28"/>
          <w:szCs w:val="28"/>
        </w:rPr>
        <w:t>Người bán: Nguyễn Văn A</w:t>
      </w:r>
      <w:r>
        <w:rPr>
          <w:rFonts w:hint="default" w:ascii="Times New Roman" w:hAnsi="Times New Roman" w:cs="Times New Roman"/>
          <w:sz w:val="28"/>
          <w:szCs w:val="28"/>
        </w:rPr>
        <w:br w:type="textWrapping"/>
      </w:r>
      <w:r>
        <w:rPr>
          <w:rFonts w:hint="default" w:ascii="Times New Roman" w:hAnsi="Times New Roman" w:cs="Times New Roman"/>
          <w:sz w:val="28"/>
          <w:szCs w:val="28"/>
        </w:rPr>
        <w:t>Người mua: Trần Văn B</w:t>
      </w:r>
      <w:r>
        <w:rPr>
          <w:rFonts w:hint="default" w:ascii="Times New Roman" w:hAnsi="Times New Roman" w:cs="Times New Roman"/>
          <w:sz w:val="28"/>
          <w:szCs w:val="28"/>
        </w:rPr>
        <w:br w:type="textWrapping"/>
      </w:r>
      <w:r>
        <w:rPr>
          <w:rFonts w:hint="default" w:ascii="Times New Roman" w:hAnsi="Times New Roman" w:cs="Times New Roman"/>
          <w:sz w:val="28"/>
          <w:szCs w:val="28"/>
        </w:rPr>
        <w:t>Thời gian: 24/09/2026</w:t>
      </w:r>
    </w:p>
    <w:p w14:paraId="12A4D2FB">
      <w:pPr>
        <w:bidi w:val="0"/>
        <w:rPr>
          <w:rFonts w:hint="default" w:ascii="Times New Roman" w:hAnsi="Times New Roman" w:cs="Times New Roman"/>
          <w:sz w:val="28"/>
          <w:szCs w:val="28"/>
        </w:rPr>
      </w:pPr>
      <w:r>
        <w:rPr>
          <w:rFonts w:hint="default" w:ascii="Times New Roman" w:hAnsi="Times New Roman" w:cs="Times New Roman"/>
          <w:sz w:val="28"/>
          <w:szCs w:val="28"/>
        </w:rPr>
        <w:t>Transaction được xác minh và đưa vào Block:</w:t>
      </w:r>
    </w:p>
    <w:p w14:paraId="62263FFE">
      <w:pPr>
        <w:bidi w:val="0"/>
        <w:rPr>
          <w:rFonts w:hint="default" w:ascii="Times New Roman" w:hAnsi="Times New Roman" w:cs="Times New Roman"/>
          <w:sz w:val="28"/>
          <w:szCs w:val="28"/>
        </w:rPr>
      </w:pPr>
      <w:r>
        <w:rPr>
          <w:rFonts w:hint="default" w:ascii="Times New Roman" w:hAnsi="Times New Roman" w:cs="Times New Roman"/>
          <w:sz w:val="28"/>
          <w:szCs w:val="28"/>
        </w:rPr>
        <w:t>Block #105</w:t>
      </w:r>
      <w:r>
        <w:rPr>
          <w:rFonts w:hint="default" w:ascii="Times New Roman" w:hAnsi="Times New Roman" w:cs="Times New Roman"/>
          <w:sz w:val="28"/>
          <w:szCs w:val="28"/>
        </w:rPr>
        <w:br w:type="textWrapping"/>
      </w:r>
      <w:r>
        <w:rPr>
          <w:rFonts w:hint="default" w:ascii="Times New Roman" w:hAnsi="Times New Roman" w:cs="Times New Roman"/>
          <w:sz w:val="28"/>
          <w:szCs w:val="28"/>
        </w:rPr>
        <w:t>Timestamp: 24/09/2026</w:t>
      </w:r>
      <w:r>
        <w:rPr>
          <w:rFonts w:hint="default" w:ascii="Times New Roman" w:hAnsi="Times New Roman" w:cs="Times New Roman"/>
          <w:sz w:val="28"/>
          <w:szCs w:val="28"/>
        </w:rPr>
        <w:br w:type="textWrapping"/>
      </w:r>
      <w:r>
        <w:rPr>
          <w:rFonts w:hint="default" w:ascii="Times New Roman" w:hAnsi="Times New Roman" w:cs="Times New Roman"/>
          <w:sz w:val="28"/>
          <w:szCs w:val="28"/>
        </w:rPr>
        <w:t>Transaction: TX001</w:t>
      </w:r>
      <w:r>
        <w:rPr>
          <w:rFonts w:hint="default" w:ascii="Times New Roman" w:hAnsi="Times New Roman" w:cs="Times New Roman"/>
          <w:sz w:val="28"/>
          <w:szCs w:val="28"/>
        </w:rPr>
        <w:br w:type="textWrapping"/>
      </w:r>
      <w:r>
        <w:rPr>
          <w:rFonts w:hint="default" w:ascii="Times New Roman" w:hAnsi="Times New Roman" w:cs="Times New Roman"/>
          <w:sz w:val="28"/>
          <w:szCs w:val="28"/>
        </w:rPr>
        <w:t>Previous Hash: 8F3A...</w:t>
      </w:r>
      <w:r>
        <w:rPr>
          <w:rFonts w:hint="default" w:ascii="Times New Roman" w:hAnsi="Times New Roman" w:cs="Times New Roman"/>
          <w:sz w:val="28"/>
          <w:szCs w:val="28"/>
        </w:rPr>
        <w:br w:type="textWrapping"/>
      </w:r>
      <w:r>
        <w:rPr>
          <w:rFonts w:hint="default" w:ascii="Times New Roman" w:hAnsi="Times New Roman" w:cs="Times New Roman"/>
          <w:sz w:val="28"/>
          <w:szCs w:val="28"/>
        </w:rPr>
        <w:t>Hash: C91B...</w:t>
      </w:r>
    </w:p>
    <w:p w14:paraId="615E7184">
      <w:pPr>
        <w:bidi w:val="0"/>
        <w:rPr>
          <w:rFonts w:hint="default" w:ascii="Times New Roman" w:hAnsi="Times New Roman" w:cs="Times New Roman"/>
          <w:sz w:val="28"/>
          <w:szCs w:val="28"/>
        </w:rPr>
      </w:pPr>
      <w:r>
        <w:rPr>
          <w:rFonts w:hint="default" w:ascii="Times New Roman" w:hAnsi="Times New Roman" w:cs="Times New Roman"/>
          <w:sz w:val="28"/>
          <w:szCs w:val="28"/>
        </w:rPr>
        <w:t>Sau đó B bán căn hộ cho C:</w:t>
      </w:r>
    </w:p>
    <w:p w14:paraId="48870B37">
      <w:pPr>
        <w:bidi w:val="0"/>
        <w:rPr>
          <w:rFonts w:hint="default" w:ascii="Times New Roman" w:hAnsi="Times New Roman" w:cs="Times New Roman"/>
          <w:sz w:val="28"/>
          <w:szCs w:val="28"/>
        </w:rPr>
      </w:pPr>
      <w:r>
        <w:rPr>
          <w:rFonts w:hint="default" w:ascii="Times New Roman" w:hAnsi="Times New Roman" w:cs="Times New Roman"/>
          <w:sz w:val="28"/>
          <w:szCs w:val="28"/>
        </w:rPr>
        <w:t>Block #120</w:t>
      </w:r>
      <w:r>
        <w:rPr>
          <w:rFonts w:hint="default" w:ascii="Times New Roman" w:hAnsi="Times New Roman" w:cs="Times New Roman"/>
          <w:sz w:val="28"/>
          <w:szCs w:val="28"/>
        </w:rPr>
        <w:br w:type="textWrapping"/>
      </w:r>
      <w:r>
        <w:rPr>
          <w:rFonts w:hint="default" w:ascii="Times New Roman" w:hAnsi="Times New Roman" w:cs="Times New Roman"/>
          <w:sz w:val="28"/>
          <w:szCs w:val="28"/>
        </w:rPr>
        <w:t>Timestamp: 10/05/2028</w:t>
      </w:r>
      <w:r>
        <w:rPr>
          <w:rFonts w:hint="default" w:ascii="Times New Roman" w:hAnsi="Times New Roman" w:cs="Times New Roman"/>
          <w:sz w:val="28"/>
          <w:szCs w:val="28"/>
        </w:rPr>
        <w:br w:type="textWrapping"/>
      </w:r>
      <w:r>
        <w:rPr>
          <w:rFonts w:hint="default" w:ascii="Times New Roman" w:hAnsi="Times New Roman" w:cs="Times New Roman"/>
          <w:sz w:val="28"/>
          <w:szCs w:val="28"/>
        </w:rPr>
        <w:t>Transaction: TX002</w:t>
      </w:r>
      <w:r>
        <w:rPr>
          <w:rFonts w:hint="default" w:ascii="Times New Roman" w:hAnsi="Times New Roman" w:cs="Times New Roman"/>
          <w:sz w:val="28"/>
          <w:szCs w:val="28"/>
        </w:rPr>
        <w:br w:type="textWrapping"/>
      </w:r>
      <w:r>
        <w:rPr>
          <w:rFonts w:hint="default" w:ascii="Times New Roman" w:hAnsi="Times New Roman" w:cs="Times New Roman"/>
          <w:sz w:val="28"/>
          <w:szCs w:val="28"/>
        </w:rPr>
        <w:t>Người bán: Trần Văn B</w:t>
      </w:r>
      <w:r>
        <w:rPr>
          <w:rFonts w:hint="default" w:ascii="Times New Roman" w:hAnsi="Times New Roman" w:cs="Times New Roman"/>
          <w:sz w:val="28"/>
          <w:szCs w:val="28"/>
        </w:rPr>
        <w:br w:type="textWrapping"/>
      </w:r>
      <w:r>
        <w:rPr>
          <w:rFonts w:hint="default" w:ascii="Times New Roman" w:hAnsi="Times New Roman" w:cs="Times New Roman"/>
          <w:sz w:val="28"/>
          <w:szCs w:val="28"/>
        </w:rPr>
        <w:t>Người mua: Lê Văn C</w:t>
      </w:r>
      <w:r>
        <w:rPr>
          <w:rFonts w:hint="default" w:ascii="Times New Roman" w:hAnsi="Times New Roman" w:cs="Times New Roman"/>
          <w:sz w:val="28"/>
          <w:szCs w:val="28"/>
        </w:rPr>
        <w:br w:type="textWrapping"/>
      </w:r>
      <w:r>
        <w:rPr>
          <w:rFonts w:hint="default" w:ascii="Times New Roman" w:hAnsi="Times New Roman" w:cs="Times New Roman"/>
          <w:sz w:val="28"/>
          <w:szCs w:val="28"/>
        </w:rPr>
        <w:t>Previous Hash: C91B...</w:t>
      </w:r>
      <w:r>
        <w:rPr>
          <w:rFonts w:hint="default" w:ascii="Times New Roman" w:hAnsi="Times New Roman" w:cs="Times New Roman"/>
          <w:sz w:val="28"/>
          <w:szCs w:val="28"/>
        </w:rPr>
        <w:br w:type="textWrapping"/>
      </w:r>
      <w:r>
        <w:rPr>
          <w:rFonts w:hint="default" w:ascii="Times New Roman" w:hAnsi="Times New Roman" w:cs="Times New Roman"/>
          <w:sz w:val="28"/>
          <w:szCs w:val="28"/>
        </w:rPr>
        <w:t>Hash: A72D...</w:t>
      </w:r>
    </w:p>
    <w:p w14:paraId="1E4869AA">
      <w:pPr>
        <w:bidi w:val="0"/>
        <w:rPr>
          <w:rFonts w:hint="default" w:ascii="Times New Roman" w:hAnsi="Times New Roman" w:cs="Times New Roman"/>
          <w:sz w:val="28"/>
          <w:szCs w:val="28"/>
        </w:rPr>
      </w:pPr>
      <w:r>
        <w:rPr>
          <w:rFonts w:hint="default" w:ascii="Times New Roman" w:hAnsi="Times New Roman" w:cs="Times New Roman"/>
          <w:sz w:val="28"/>
          <w:szCs w:val="28"/>
        </w:rPr>
        <w:t>Như vậy, hệ thống có thể truy xuất:</w:t>
      </w:r>
    </w:p>
    <w:p w14:paraId="6353A295">
      <w:pPr>
        <w:bidi w:val="0"/>
        <w:rPr>
          <w:rFonts w:hint="default" w:ascii="Times New Roman" w:hAnsi="Times New Roman" w:cs="Times New Roman"/>
          <w:sz w:val="28"/>
          <w:szCs w:val="28"/>
        </w:rPr>
      </w:pPr>
      <w:r>
        <w:rPr>
          <w:rFonts w:hint="default" w:ascii="Times New Roman" w:hAnsi="Times New Roman" w:cs="Times New Roman"/>
          <w:sz w:val="28"/>
          <w:szCs w:val="28"/>
        </w:rPr>
        <w:t>Nguyễn Văn A → Trần Văn B → Lê Văn C</w:t>
      </w:r>
    </w:p>
    <w:p w14:paraId="73E1B6C4">
      <w:pPr>
        <w:bidi w:val="0"/>
        <w:rPr>
          <w:rFonts w:hint="default" w:ascii="Times New Roman" w:hAnsi="Times New Roman" w:cs="Times New Roman"/>
          <w:sz w:val="28"/>
          <w:szCs w:val="28"/>
        </w:rPr>
      </w:pPr>
      <w:r>
        <w:rPr>
          <w:rFonts w:hint="default" w:ascii="Times New Roman" w:hAnsi="Times New Roman" w:cs="Times New Roman"/>
          <w:sz w:val="28"/>
          <w:szCs w:val="28"/>
        </w:rPr>
        <w:t>Đây chính là lịch sử sở hữu của bất động sản được lưu lại theo thời gian.</w:t>
      </w:r>
    </w:p>
    <w:p w14:paraId="1F5BFCB6">
      <w:pPr>
        <w:bidi w:val="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Kết luận</w:t>
      </w:r>
    </w:p>
    <w:p w14:paraId="2995D2E7">
      <w:pPr>
        <w:bidi w:val="0"/>
        <w:rPr>
          <w:rFonts w:hint="default" w:ascii="Times New Roman" w:hAnsi="Times New Roman" w:cs="Times New Roman"/>
          <w:sz w:val="28"/>
          <w:szCs w:val="28"/>
        </w:rPr>
      </w:pPr>
      <w:r>
        <w:rPr>
          <w:rFonts w:hint="default" w:ascii="Times New Roman" w:hAnsi="Times New Roman" w:cs="Times New Roman"/>
          <w:sz w:val="28"/>
          <w:szCs w:val="28"/>
        </w:rPr>
        <w:t>Blockchain là công nghệ phù hợp để xây dựng hệ thống lưu vết lịch sử sở hữu và giao dịch bất động sản nhờ các đặc điểm như liên kết bằng Hash, Timestamp, sổ cái phân tán, tính bất biến và khả năng kiểm tra minh bạch.</w:t>
      </w:r>
    </w:p>
    <w:p w14:paraId="3928A2D8">
      <w:pPr>
        <w:bidi w:val="0"/>
        <w:rPr>
          <w:rFonts w:hint="default" w:ascii="Times New Roman" w:hAnsi="Times New Roman" w:cs="Times New Roman"/>
          <w:sz w:val="28"/>
          <w:szCs w:val="28"/>
        </w:rPr>
      </w:pPr>
      <w:r>
        <w:rPr>
          <w:rFonts w:hint="default" w:ascii="Times New Roman" w:hAnsi="Times New Roman" w:cs="Times New Roman"/>
          <w:sz w:val="28"/>
          <w:szCs w:val="28"/>
        </w:rPr>
        <w:t>Việc áp dụng Blockchain có thể giúp tạo ra một lịch sử giao dịch khó bị sửa đổi trái phép, hỗ trợ nhiều bên cùng xác minh dữ liệu và nâng cao khả năng truy xuất nguồn gốc của bất động sản.</w:t>
      </w:r>
    </w:p>
    <w:p w14:paraId="5D2A8397">
      <w:pPr>
        <w:bidi w:val="0"/>
        <w:rPr>
          <w:rFonts w:hint="default" w:ascii="Times New Roman" w:hAnsi="Times New Roman" w:cs="Times New Roman"/>
          <w:sz w:val="28"/>
          <w:szCs w:val="28"/>
        </w:rPr>
      </w:pPr>
      <w:r>
        <w:rPr>
          <w:rFonts w:hint="default" w:ascii="Times New Roman" w:hAnsi="Times New Roman" w:cs="Times New Roman"/>
          <w:sz w:val="28"/>
          <w:szCs w:val="28"/>
        </w:rPr>
        <w:t>Tuy nhiên, Blockchain không tự đảm bảo rằng thông tin được nhập vào là chính xác. Vì vậy, trong một hệ thống thực tế cần kết hợp Blockchain với các cơ chế xác thực danh tính, xác minh giấy tờ pháp lý, phân quyền truy cập và cơ chế đồng thuận. Đặc biệt, đối với dữ liệu bất động sản có chứa thông tin cá nhân, mô hình Blockchain có quyền (Permissioned Blockchain) sẽ phù hợp hơn Blockchain công khai.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CF60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2464</Words>
  <Characters>9230</Characters>
  <Lines>0</Lines>
  <Paragraphs>0</Paragraphs>
  <TotalTime>2</TotalTime>
  <ScaleCrop>false</ScaleCrop>
  <LinksUpToDate>false</LinksUpToDate>
  <CharactersWithSpaces>11630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dinh nghia</cp:lastModifiedBy>
  <dcterms:modified xsi:type="dcterms:W3CDTF">2026-09-24T01:15:11Z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eyJoZGlkIjoiN2I0NDRjMzA5MWIwNTNlODA0NTczZGQwNDk2YWVlZDYiLCJ1c2VySWQiOiIxMzkyMDYzNjE3MDU1In0=</vt:lpwstr>
  </property>
  <property fmtid="{D5CDD505-2E9C-101B-9397-08002B2CF9AE}" pid="3" name="KSOProductBuildVer">
    <vt:lpwstr>1033-12.1.0.28485</vt:lpwstr>
  </property>
  <property fmtid="{D5CDD505-2E9C-101B-9397-08002B2CF9AE}" pid="4" name="ICV">
    <vt:lpwstr>96E0B87959464755A006247A2E87157A_13</vt:lpwstr>
  </property>
</Properties>
</file>